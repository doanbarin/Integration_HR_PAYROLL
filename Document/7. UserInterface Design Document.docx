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F8703" w14:textId="77777777" w:rsidR="00143BD4" w:rsidRDefault="000E272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C918F3E" wp14:editId="77312F1D">
            <wp:simplePos x="0" y="0"/>
            <wp:positionH relativeFrom="column">
              <wp:posOffset>1377950</wp:posOffset>
            </wp:positionH>
            <wp:positionV relativeFrom="paragraph">
              <wp:posOffset>2540</wp:posOffset>
            </wp:positionV>
            <wp:extent cx="2964180" cy="941705"/>
            <wp:effectExtent l="0" t="0" r="0" b="0"/>
            <wp:wrapSquare wrapText="bothSides"/>
            <wp:docPr id="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B3EC0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534296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i/>
          <w:sz w:val="44"/>
          <w:szCs w:val="44"/>
        </w:rPr>
      </w:pPr>
    </w:p>
    <w:p w14:paraId="5F73F42E" w14:textId="31E9FDD5" w:rsidR="00143BD4" w:rsidRPr="00AC1634" w:rsidRDefault="000E272D" w:rsidP="00591C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</w:pPr>
      <w:r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>USER INTERFACE DESIG</w:t>
      </w:r>
      <w:r w:rsidR="00B233D3"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>N</w:t>
      </w:r>
      <w:r w:rsidR="00591C53"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 xml:space="preserve"> </w:t>
      </w:r>
      <w:r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>DOCUMENT</w:t>
      </w:r>
    </w:p>
    <w:p w14:paraId="7E6B7953" w14:textId="42930399" w:rsidR="00143BD4" w:rsidRPr="009D1B48" w:rsidRDefault="000E272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heading=h.30j0zll" w:colFirst="0" w:colLast="0"/>
      <w:bookmarkEnd w:id="0"/>
      <w:r w:rsidRPr="009D1B48">
        <w:rPr>
          <w:rFonts w:ascii="Times New Roman" w:eastAsia="Times New Roman" w:hAnsi="Times New Roman" w:cs="Times New Roman"/>
          <w:sz w:val="40"/>
          <w:szCs w:val="40"/>
        </w:rPr>
        <w:t>Version: 1.</w:t>
      </w:r>
      <w:r w:rsidR="001E7934">
        <w:rPr>
          <w:rFonts w:ascii="Times New Roman" w:eastAsia="Times New Roman" w:hAnsi="Times New Roman" w:cs="Times New Roman"/>
          <w:sz w:val="40"/>
          <w:szCs w:val="40"/>
        </w:rPr>
        <w:t>3</w:t>
      </w:r>
    </w:p>
    <w:p w14:paraId="68F4CCDC" w14:textId="68BD5BBF" w:rsidR="00AC1634" w:rsidRDefault="00AC1634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heading=h.1fob9te" w:colFirst="0" w:colLast="0"/>
      <w:bookmarkEnd w:id="1"/>
      <w:r w:rsidRPr="00AC1634">
        <w:rPr>
          <w:rFonts w:ascii="Times New Roman" w:hAnsi="Times New Roman" w:cs="Times New Roman"/>
          <w:b/>
          <w:sz w:val="52"/>
          <w:szCs w:val="44"/>
          <w:lang w:eastAsia="ja-JP"/>
        </w:rPr>
        <w:t>HR DATA DASHBOARD PROJECT</w:t>
      </w:r>
      <w:r w:rsidRPr="00AC163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</w:p>
    <w:p w14:paraId="449506F9" w14:textId="77777777" w:rsidR="00AC1634" w:rsidRPr="00AC1634" w:rsidRDefault="00AC1634" w:rsidP="00AC1634">
      <w:pPr>
        <w:spacing w:after="0" w:line="360" w:lineRule="auto"/>
        <w:ind w:left="2" w:hanging="4"/>
        <w:jc w:val="center"/>
        <w:rPr>
          <w:rFonts w:ascii="Times New Roman" w:eastAsia="Times New Roman" w:hAnsi="Times New Roman" w:cs="Times New Roman"/>
          <w:sz w:val="30"/>
          <w:szCs w:val="30"/>
          <w:lang w:eastAsia="ja-JP"/>
        </w:rPr>
      </w:pPr>
      <w:r w:rsidRPr="00AC1634">
        <w:rPr>
          <w:rFonts w:ascii="Times New Roman" w:eastAsia="Times New Roman" w:hAnsi="Times New Roman" w:cs="Times New Roman"/>
          <w:b/>
          <w:bCs/>
          <w:sz w:val="30"/>
          <w:szCs w:val="30"/>
          <w:lang w:eastAsia="ja-JP"/>
        </w:rPr>
        <w:t>Course:</w:t>
      </w:r>
      <w:r w:rsidRPr="00AC1634">
        <w:rPr>
          <w:rFonts w:ascii="Times New Roman" w:eastAsia="Times New Roman" w:hAnsi="Times New Roman" w:cs="Times New Roman"/>
          <w:sz w:val="30"/>
          <w:szCs w:val="30"/>
          <w:lang w:eastAsia="ja-JP"/>
        </w:rPr>
        <w:t xml:space="preserve"> </w:t>
      </w:r>
      <w:r w:rsidRPr="00AC1634">
        <w:rPr>
          <w:rFonts w:ascii="Times New Roman" w:eastAsia="Times New Roman" w:hAnsi="Times New Roman" w:cs="Times New Roman"/>
          <w:i/>
          <w:iCs/>
          <w:sz w:val="30"/>
          <w:szCs w:val="30"/>
          <w:lang w:eastAsia="ja-JP"/>
        </w:rPr>
        <w:t>System Integration Practices</w:t>
      </w:r>
      <w:r w:rsidRPr="00AC1634">
        <w:rPr>
          <w:rFonts w:ascii="Times New Roman" w:eastAsia="Times New Roman" w:hAnsi="Times New Roman" w:cs="Times New Roman"/>
          <w:sz w:val="30"/>
          <w:szCs w:val="30"/>
          <w:lang w:eastAsia="ja-JP"/>
        </w:rPr>
        <w:br/>
      </w:r>
      <w:r w:rsidRPr="00AC1634">
        <w:rPr>
          <w:rFonts w:ascii="Times New Roman" w:eastAsia="Times New Roman" w:hAnsi="Times New Roman" w:cs="Times New Roman"/>
          <w:b/>
          <w:bCs/>
          <w:sz w:val="30"/>
          <w:szCs w:val="30"/>
          <w:lang w:eastAsia="ja-JP"/>
        </w:rPr>
        <w:t>Semester:</w:t>
      </w:r>
      <w:r w:rsidRPr="00AC1634">
        <w:rPr>
          <w:rFonts w:ascii="Times New Roman" w:eastAsia="Times New Roman" w:hAnsi="Times New Roman" w:cs="Times New Roman"/>
          <w:sz w:val="30"/>
          <w:szCs w:val="30"/>
          <w:lang w:eastAsia="ja-JP"/>
        </w:rPr>
        <w:t xml:space="preserve"> 2 – 2024-2025</w:t>
      </w:r>
    </w:p>
    <w:p w14:paraId="43759CFB" w14:textId="77777777" w:rsidR="00AC1634" w:rsidRPr="00AC1634" w:rsidRDefault="00AC1634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BB7C57F" w14:textId="7DC7D681" w:rsidR="00143BD4" w:rsidRPr="009D1B48" w:rsidRDefault="000E272D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D1B4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Mentor:  </w:t>
      </w:r>
      <w:r w:rsidR="0047417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MSc.</w:t>
      </w:r>
      <w:r w:rsidRPr="009D1B48">
        <w:rPr>
          <w:rFonts w:ascii="Times New Roman" w:eastAsia="Times New Roman" w:hAnsi="Times New Roman" w:cs="Times New Roman"/>
          <w:b/>
          <w:sz w:val="32"/>
          <w:szCs w:val="32"/>
        </w:rPr>
        <w:t>Nguyen Dang Quang Huy</w:t>
      </w:r>
    </w:p>
    <w:p w14:paraId="74204DCF" w14:textId="77777777" w:rsidR="00143BD4" w:rsidRPr="00E55A89" w:rsidRDefault="000E272D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E55A8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Team Member</w:t>
      </w:r>
      <w:r w:rsidRPr="00E55A8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</w:p>
    <w:p w14:paraId="480DBA71" w14:textId="77777777" w:rsidR="002A030E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Lan, Mai Hoang</w:t>
      </w:r>
    </w:p>
    <w:p w14:paraId="51B66CDF" w14:textId="77777777" w:rsidR="002A030E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Hiep, Le Hoa</w:t>
      </w:r>
    </w:p>
    <w:p w14:paraId="5E7B8F76" w14:textId="77777777" w:rsidR="002A030E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Khoa, Pham Anh</w:t>
      </w:r>
    </w:p>
    <w:p w14:paraId="453B83A6" w14:textId="77777777" w:rsidR="002A030E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Ky, Ngo Hong</w:t>
      </w:r>
    </w:p>
    <w:p w14:paraId="45E59891" w14:textId="1A102766" w:rsidR="00143BD4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Thanh, Truong Cong</w:t>
      </w:r>
    </w:p>
    <w:p w14:paraId="65CDF6F9" w14:textId="77777777" w:rsidR="00143BD4" w:rsidRDefault="00143BD4">
      <w:pPr>
        <w:tabs>
          <w:tab w:val="left" w:pos="368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889C9A" w14:textId="77777777" w:rsidR="00143BD4" w:rsidRDefault="00143BD4">
      <w:pPr>
        <w:tabs>
          <w:tab w:val="left" w:pos="368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FE7BCA" w14:textId="77777777" w:rsidR="00480ED9" w:rsidRDefault="00480ED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BAFACA1" w14:textId="77777777" w:rsidR="00480ED9" w:rsidRDefault="00480ED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B6625BE" w14:textId="253FB354" w:rsidR="00143BD4" w:rsidRDefault="000E272D" w:rsidP="002C384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 Nang, </w:t>
      </w:r>
      <w:r w:rsidR="006E4EBC">
        <w:rPr>
          <w:rFonts w:ascii="Times New Roman" w:eastAsia="Times New Roman" w:hAnsi="Times New Roman" w:cs="Times New Roman"/>
          <w:sz w:val="26"/>
          <w:szCs w:val="26"/>
        </w:rPr>
        <w:t>16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6E4EBC">
        <w:rPr>
          <w:rFonts w:ascii="Times New Roman" w:eastAsia="Times New Roman" w:hAnsi="Times New Roman" w:cs="Times New Roman"/>
          <w:sz w:val="26"/>
          <w:szCs w:val="26"/>
        </w:rPr>
        <w:t>05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6E4EBC">
        <w:rPr>
          <w:rFonts w:ascii="Times New Roman" w:eastAsia="Times New Roman" w:hAnsi="Times New Roman" w:cs="Times New Roman"/>
          <w:sz w:val="26"/>
          <w:szCs w:val="26"/>
        </w:rPr>
        <w:t>2025</w:t>
      </w:r>
    </w:p>
    <w:p w14:paraId="0A233244" w14:textId="77777777" w:rsidR="002C384D" w:rsidRDefault="002C38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28C2C703" w14:textId="17CF635A" w:rsidR="00143BD4" w:rsidRDefault="000E272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PROJECT INFORMATION</w:t>
      </w:r>
    </w:p>
    <w:tbl>
      <w:tblPr>
        <w:tblStyle w:val="Style54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2977"/>
        <w:gridCol w:w="2198"/>
        <w:gridCol w:w="1346"/>
        <w:gridCol w:w="1559"/>
      </w:tblGrid>
      <w:tr w:rsidR="00143BD4" w14:paraId="20ABDF6F" w14:textId="77777777" w:rsidTr="00AC6E57">
        <w:tc>
          <w:tcPr>
            <w:tcW w:w="1833" w:type="dxa"/>
            <w:shd w:val="clear" w:color="auto" w:fill="FFE599"/>
            <w:vAlign w:val="center"/>
          </w:tcPr>
          <w:p w14:paraId="53598186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" w:name="bookmark=id.2et92p0" w:colFirst="0" w:colLast="0"/>
            <w:bookmarkStart w:id="3" w:name="bookmark=id.3znysh7" w:colFirst="0" w:colLast="0"/>
            <w:bookmarkEnd w:id="2"/>
            <w:bookmarkEnd w:id="3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Acronym</w:t>
            </w:r>
          </w:p>
        </w:tc>
        <w:tc>
          <w:tcPr>
            <w:tcW w:w="8080" w:type="dxa"/>
            <w:gridSpan w:val="4"/>
            <w:vAlign w:val="center"/>
          </w:tcPr>
          <w:p w14:paraId="2BCADDCE" w14:textId="15FA211D" w:rsidR="00143BD4" w:rsidRDefault="008971D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</w:rPr>
              <w:t>HRD</w:t>
            </w:r>
          </w:p>
        </w:tc>
      </w:tr>
      <w:tr w:rsidR="00143BD4" w14:paraId="75343F50" w14:textId="77777777" w:rsidTr="00AC6E57">
        <w:tc>
          <w:tcPr>
            <w:tcW w:w="1833" w:type="dxa"/>
            <w:shd w:val="clear" w:color="auto" w:fill="FFE599"/>
            <w:vAlign w:val="center"/>
          </w:tcPr>
          <w:p w14:paraId="7CA7769E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Title</w:t>
            </w:r>
          </w:p>
        </w:tc>
        <w:tc>
          <w:tcPr>
            <w:tcW w:w="8080" w:type="dxa"/>
            <w:gridSpan w:val="4"/>
            <w:vAlign w:val="center"/>
          </w:tcPr>
          <w:p w14:paraId="3F7E8EAC" w14:textId="67A15593" w:rsidR="00143BD4" w:rsidRDefault="0047417B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17B">
              <w:rPr>
                <w:rFonts w:ascii="Times New Roman" w:eastAsia="Times New Roman" w:hAnsi="Times New Roman" w:cs="Times New Roman"/>
                <w:sz w:val="26"/>
                <w:szCs w:val="26"/>
              </w:rPr>
              <w:t>HR DATA DASHBOARD PROJECT</w:t>
            </w:r>
          </w:p>
        </w:tc>
      </w:tr>
      <w:tr w:rsidR="00143BD4" w14:paraId="1ACF9AEB" w14:textId="77777777" w:rsidTr="00AC6E57">
        <w:tc>
          <w:tcPr>
            <w:tcW w:w="1833" w:type="dxa"/>
            <w:shd w:val="clear" w:color="auto" w:fill="FFE599"/>
            <w:vAlign w:val="center"/>
          </w:tcPr>
          <w:p w14:paraId="706DD04D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Start Date</w:t>
            </w:r>
          </w:p>
        </w:tc>
        <w:tc>
          <w:tcPr>
            <w:tcW w:w="2977" w:type="dxa"/>
            <w:vAlign w:val="center"/>
          </w:tcPr>
          <w:p w14:paraId="3FDD1E12" w14:textId="4F256385" w:rsidR="00143BD4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March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–202</w:t>
            </w:r>
            <w:r w:rsidR="006826F9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98" w:type="dxa"/>
            <w:shd w:val="clear" w:color="auto" w:fill="FFE599"/>
            <w:vAlign w:val="center"/>
          </w:tcPr>
          <w:p w14:paraId="20D77B5F" w14:textId="77777777" w:rsidR="00143BD4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End Date</w:t>
            </w:r>
          </w:p>
        </w:tc>
        <w:tc>
          <w:tcPr>
            <w:tcW w:w="2905" w:type="dxa"/>
            <w:gridSpan w:val="2"/>
            <w:vAlign w:val="center"/>
          </w:tcPr>
          <w:p w14:paraId="05A4B565" w14:textId="14CA557F" w:rsidR="00143BD4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May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–202</w:t>
            </w:r>
            <w:r w:rsidR="006826F9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43BD4" w14:paraId="4BAD7194" w14:textId="77777777" w:rsidTr="00AC6E57">
        <w:tc>
          <w:tcPr>
            <w:tcW w:w="1833" w:type="dxa"/>
            <w:shd w:val="clear" w:color="auto" w:fill="FFE599"/>
            <w:vAlign w:val="center"/>
          </w:tcPr>
          <w:p w14:paraId="2976D7D4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Lead Institution</w:t>
            </w:r>
          </w:p>
        </w:tc>
        <w:tc>
          <w:tcPr>
            <w:tcW w:w="8080" w:type="dxa"/>
            <w:gridSpan w:val="4"/>
            <w:vAlign w:val="center"/>
          </w:tcPr>
          <w:p w14:paraId="4F42AB2B" w14:textId="77777777" w:rsidR="00143BD4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International School, Duy Tan University</w:t>
            </w:r>
          </w:p>
        </w:tc>
      </w:tr>
      <w:tr w:rsidR="00143BD4" w14:paraId="773FE03A" w14:textId="77777777" w:rsidTr="00AC6E57">
        <w:tc>
          <w:tcPr>
            <w:tcW w:w="1833" w:type="dxa"/>
            <w:shd w:val="clear" w:color="auto" w:fill="FFE599"/>
            <w:vAlign w:val="center"/>
          </w:tcPr>
          <w:p w14:paraId="57EB1640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Role</w:t>
            </w:r>
          </w:p>
        </w:tc>
        <w:tc>
          <w:tcPr>
            <w:tcW w:w="2977" w:type="dxa"/>
            <w:shd w:val="clear" w:color="auto" w:fill="FFE599"/>
            <w:vAlign w:val="center"/>
          </w:tcPr>
          <w:p w14:paraId="70C18D22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Name</w:t>
            </w:r>
          </w:p>
        </w:tc>
        <w:tc>
          <w:tcPr>
            <w:tcW w:w="3544" w:type="dxa"/>
            <w:gridSpan w:val="2"/>
            <w:shd w:val="clear" w:color="auto" w:fill="FFE599"/>
            <w:vAlign w:val="center"/>
          </w:tcPr>
          <w:p w14:paraId="4C50432B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FFE599"/>
            <w:vAlign w:val="center"/>
          </w:tcPr>
          <w:p w14:paraId="3E2D9F2A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Phone</w:t>
            </w:r>
          </w:p>
        </w:tc>
      </w:tr>
      <w:tr w:rsidR="00143BD4" w14:paraId="1D510F2E" w14:textId="77777777" w:rsidTr="00AC6E57">
        <w:tc>
          <w:tcPr>
            <w:tcW w:w="1833" w:type="dxa"/>
            <w:shd w:val="clear" w:color="auto" w:fill="FFE599"/>
            <w:vAlign w:val="center"/>
          </w:tcPr>
          <w:p w14:paraId="688A0655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Mentor</w:t>
            </w:r>
          </w:p>
        </w:tc>
        <w:tc>
          <w:tcPr>
            <w:tcW w:w="2977" w:type="dxa"/>
            <w:vAlign w:val="center"/>
          </w:tcPr>
          <w:p w14:paraId="1221CF10" w14:textId="77777777" w:rsidR="00143BD4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Dang Quang Huy</w:t>
            </w:r>
          </w:p>
        </w:tc>
        <w:tc>
          <w:tcPr>
            <w:tcW w:w="3544" w:type="dxa"/>
            <w:gridSpan w:val="2"/>
            <w:vAlign w:val="center"/>
          </w:tcPr>
          <w:p w14:paraId="361146AB" w14:textId="082CD8C0" w:rsidR="00143BD4" w:rsidRDefault="00D81EF3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1" w:history="1">
              <w:r w:rsidR="00D80CC3" w:rsidRPr="00795B32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huyndq@duytan.edu.vn</w:t>
              </w:r>
            </w:hyperlink>
          </w:p>
        </w:tc>
        <w:tc>
          <w:tcPr>
            <w:tcW w:w="1559" w:type="dxa"/>
            <w:vAlign w:val="center"/>
          </w:tcPr>
          <w:p w14:paraId="4FD0EE41" w14:textId="77777777" w:rsidR="00143BD4" w:rsidRPr="006E4EBC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0935525354</w:t>
            </w:r>
          </w:p>
        </w:tc>
      </w:tr>
      <w:tr w:rsidR="00143BD4" w14:paraId="214E9C3F" w14:textId="77777777" w:rsidTr="00AC6E57">
        <w:tc>
          <w:tcPr>
            <w:tcW w:w="1833" w:type="dxa"/>
            <w:shd w:val="clear" w:color="auto" w:fill="FFE599"/>
            <w:vAlign w:val="center"/>
          </w:tcPr>
          <w:p w14:paraId="49C009D6" w14:textId="7DAD4007" w:rsidR="00143BD4" w:rsidRDefault="00143BD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746446F" w14:textId="5D1F5DA4" w:rsidR="00143BD4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Mai Hoang Lan</w:t>
            </w:r>
          </w:p>
        </w:tc>
        <w:tc>
          <w:tcPr>
            <w:tcW w:w="3544" w:type="dxa"/>
            <w:gridSpan w:val="2"/>
            <w:vAlign w:val="center"/>
          </w:tcPr>
          <w:p w14:paraId="0DBC5388" w14:textId="27D92FB3" w:rsidR="00143BD4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maihoanglan30@gmail.com</w:t>
            </w:r>
          </w:p>
        </w:tc>
        <w:tc>
          <w:tcPr>
            <w:tcW w:w="1559" w:type="dxa"/>
            <w:vAlign w:val="center"/>
          </w:tcPr>
          <w:p w14:paraId="0CDD4FE4" w14:textId="42065F63" w:rsidR="00143BD4" w:rsidRPr="006E4EBC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0869090860</w:t>
            </w:r>
          </w:p>
        </w:tc>
      </w:tr>
      <w:tr w:rsidR="00143BD4" w14:paraId="4123EA8E" w14:textId="77777777" w:rsidTr="00AC6E57">
        <w:tc>
          <w:tcPr>
            <w:tcW w:w="1833" w:type="dxa"/>
            <w:shd w:val="clear" w:color="auto" w:fill="FFE599"/>
            <w:vAlign w:val="center"/>
          </w:tcPr>
          <w:p w14:paraId="5FCCDC20" w14:textId="7A7E5835" w:rsidR="00143BD4" w:rsidRDefault="00143BD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1259D27" w14:textId="5B7AA7E6" w:rsidR="00143BD4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Le Hoa Hiep</w:t>
            </w:r>
          </w:p>
        </w:tc>
        <w:tc>
          <w:tcPr>
            <w:tcW w:w="3544" w:type="dxa"/>
            <w:gridSpan w:val="2"/>
            <w:vAlign w:val="center"/>
          </w:tcPr>
          <w:p w14:paraId="2B0ABFBB" w14:textId="7D129844" w:rsidR="00143BD4" w:rsidRDefault="00AC6E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100E03">
              <w:rPr>
                <w:rFonts w:ascii="Times New Roman" w:eastAsia="Times New Roman" w:hAnsi="Times New Roman" w:cs="Times New Roman"/>
                <w:sz w:val="26"/>
                <w:szCs w:val="26"/>
              </w:rPr>
              <w:t>ehoahiepk98@gmail.com</w:t>
            </w:r>
          </w:p>
        </w:tc>
        <w:tc>
          <w:tcPr>
            <w:tcW w:w="1559" w:type="dxa"/>
            <w:vAlign w:val="center"/>
          </w:tcPr>
          <w:p w14:paraId="566A2540" w14:textId="270841DF" w:rsidR="00143BD4" w:rsidRPr="006E4EBC" w:rsidRDefault="00100E03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0867797246</w:t>
            </w:r>
          </w:p>
        </w:tc>
      </w:tr>
      <w:tr w:rsidR="00143BD4" w14:paraId="7D62B0B9" w14:textId="77777777" w:rsidTr="00AC6E57">
        <w:tc>
          <w:tcPr>
            <w:tcW w:w="1833" w:type="dxa"/>
            <w:shd w:val="clear" w:color="auto" w:fill="FFE599"/>
            <w:vAlign w:val="center"/>
          </w:tcPr>
          <w:p w14:paraId="19EA2F6B" w14:textId="5C0AD945" w:rsidR="00143BD4" w:rsidRDefault="00143BD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4829C994" w14:textId="7E231D95" w:rsidR="00143BD4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Pham Anh Khoa</w:t>
            </w:r>
          </w:p>
        </w:tc>
        <w:tc>
          <w:tcPr>
            <w:tcW w:w="3544" w:type="dxa"/>
            <w:gridSpan w:val="2"/>
            <w:vAlign w:val="center"/>
          </w:tcPr>
          <w:p w14:paraId="062704F7" w14:textId="75424812" w:rsidR="00143BD4" w:rsidRDefault="00682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phamanhkhoa027@gmail.com</w:t>
            </w:r>
          </w:p>
        </w:tc>
        <w:tc>
          <w:tcPr>
            <w:tcW w:w="1559" w:type="dxa"/>
            <w:vAlign w:val="center"/>
          </w:tcPr>
          <w:p w14:paraId="21F6352D" w14:textId="353D8240" w:rsidR="00143BD4" w:rsidRPr="006E4EBC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0763538820</w:t>
            </w:r>
          </w:p>
        </w:tc>
      </w:tr>
      <w:tr w:rsidR="00606F52" w14:paraId="26E1C55F" w14:textId="77777777" w:rsidTr="00AC6E57">
        <w:tc>
          <w:tcPr>
            <w:tcW w:w="1833" w:type="dxa"/>
            <w:shd w:val="clear" w:color="auto" w:fill="FFE599"/>
            <w:vAlign w:val="center"/>
          </w:tcPr>
          <w:p w14:paraId="4E229DF2" w14:textId="273E1B30" w:rsidR="00606F52" w:rsidRDefault="00606F52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211226C1" w14:textId="50A8613E" w:rsidR="00606F52" w:rsidRDefault="006826F9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 Hong Ky</w:t>
            </w:r>
          </w:p>
        </w:tc>
        <w:tc>
          <w:tcPr>
            <w:tcW w:w="3544" w:type="dxa"/>
            <w:gridSpan w:val="2"/>
            <w:vAlign w:val="center"/>
          </w:tcPr>
          <w:p w14:paraId="50658BC9" w14:textId="22B71A6C" w:rsidR="00606F52" w:rsidRDefault="006E4EBC" w:rsidP="00606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kingohong@gmail.com</w:t>
            </w:r>
          </w:p>
        </w:tc>
        <w:tc>
          <w:tcPr>
            <w:tcW w:w="1559" w:type="dxa"/>
            <w:vAlign w:val="center"/>
          </w:tcPr>
          <w:p w14:paraId="62B07768" w14:textId="691B7BB2" w:rsidR="00606F52" w:rsidRPr="00606F52" w:rsidRDefault="006E4EBC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0334595134</w:t>
            </w:r>
          </w:p>
        </w:tc>
      </w:tr>
      <w:tr w:rsidR="006826F9" w14:paraId="567283A1" w14:textId="77777777" w:rsidTr="00AC6E57">
        <w:tc>
          <w:tcPr>
            <w:tcW w:w="1833" w:type="dxa"/>
            <w:shd w:val="clear" w:color="auto" w:fill="FFE599"/>
            <w:vAlign w:val="center"/>
          </w:tcPr>
          <w:p w14:paraId="0AEB8B63" w14:textId="77777777" w:rsidR="006826F9" w:rsidRDefault="006826F9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094EF8DC" w14:textId="377D1EC9" w:rsidR="006826F9" w:rsidRDefault="006826F9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Truong Cong Thanh</w:t>
            </w:r>
          </w:p>
        </w:tc>
        <w:tc>
          <w:tcPr>
            <w:tcW w:w="3544" w:type="dxa"/>
            <w:gridSpan w:val="2"/>
            <w:vAlign w:val="center"/>
          </w:tcPr>
          <w:p w14:paraId="35ADC3A0" w14:textId="13483960" w:rsidR="006826F9" w:rsidRPr="00AC6E57" w:rsidRDefault="006E4EBC" w:rsidP="00606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AC6E57">
              <w:rPr>
                <w:rFonts w:ascii="Times New Roman" w:eastAsia="Times New Roman" w:hAnsi="Times New Roman" w:cs="Times New Roman"/>
                <w:sz w:val="26"/>
                <w:szCs w:val="26"/>
              </w:rPr>
              <w:t>ongthanhire</w:t>
            </w:r>
            <w:r w:rsidR="00AC6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  <w:vAlign w:val="center"/>
          </w:tcPr>
          <w:p w14:paraId="66369156" w14:textId="55EC8A2C" w:rsidR="006826F9" w:rsidRPr="00606F52" w:rsidRDefault="00AC6E57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0367163476</w:t>
            </w:r>
          </w:p>
        </w:tc>
      </w:tr>
    </w:tbl>
    <w:p w14:paraId="7A5E7E36" w14:textId="77777777" w:rsidR="00B35112" w:rsidRDefault="00B35112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B965D1F" w14:textId="77777777" w:rsidR="00B35112" w:rsidRDefault="00B3511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4F08D8FD" w14:textId="161CD7FA" w:rsidR="00143BD4" w:rsidRDefault="000E272D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DOCUMENT NAME</w:t>
      </w:r>
    </w:p>
    <w:tbl>
      <w:tblPr>
        <w:tblStyle w:val="Style55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1401"/>
        <w:gridCol w:w="1301"/>
        <w:gridCol w:w="4819"/>
      </w:tblGrid>
      <w:tr w:rsidR="00143BD4" w14:paraId="5F82823C" w14:textId="77777777">
        <w:trPr>
          <w:trHeight w:val="772"/>
        </w:trPr>
        <w:tc>
          <w:tcPr>
            <w:tcW w:w="1551" w:type="dxa"/>
            <w:shd w:val="clear" w:color="auto" w:fill="FFE599"/>
            <w:vAlign w:val="center"/>
          </w:tcPr>
          <w:p w14:paraId="217942DF" w14:textId="77777777" w:rsidR="00143BD4" w:rsidRDefault="000E2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Document Title</w:t>
            </w:r>
          </w:p>
        </w:tc>
        <w:tc>
          <w:tcPr>
            <w:tcW w:w="7521" w:type="dxa"/>
            <w:gridSpan w:val="3"/>
            <w:vAlign w:val="center"/>
          </w:tcPr>
          <w:p w14:paraId="44071A23" w14:textId="77777777" w:rsidR="00143BD4" w:rsidRPr="006E4EBC" w:rsidRDefault="000E27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User Interface Design Document</w:t>
            </w:r>
          </w:p>
        </w:tc>
      </w:tr>
      <w:tr w:rsidR="00143BD4" w14:paraId="1CEC19DE" w14:textId="77777777">
        <w:trPr>
          <w:trHeight w:val="842"/>
        </w:trPr>
        <w:tc>
          <w:tcPr>
            <w:tcW w:w="1551" w:type="dxa"/>
            <w:shd w:val="clear" w:color="auto" w:fill="FFE599"/>
            <w:vAlign w:val="center"/>
          </w:tcPr>
          <w:p w14:paraId="2CCB299D" w14:textId="77777777" w:rsidR="00143BD4" w:rsidRDefault="000E2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Reporting Period</w:t>
            </w:r>
          </w:p>
        </w:tc>
        <w:tc>
          <w:tcPr>
            <w:tcW w:w="7521" w:type="dxa"/>
            <w:gridSpan w:val="3"/>
            <w:vAlign w:val="center"/>
          </w:tcPr>
          <w:p w14:paraId="09084282" w14:textId="54F794EA" w:rsidR="00143BD4" w:rsidRPr="006E4EBC" w:rsidRDefault="006E4EB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2D17E6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March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- 202</w:t>
            </w:r>
            <w:r w:rsidR="002D17E6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43BD4" w14:paraId="55EC9EF8" w14:textId="77777777">
        <w:trPr>
          <w:trHeight w:val="680"/>
        </w:trPr>
        <w:tc>
          <w:tcPr>
            <w:tcW w:w="1551" w:type="dxa"/>
            <w:shd w:val="clear" w:color="auto" w:fill="FFE599"/>
            <w:vAlign w:val="center"/>
          </w:tcPr>
          <w:p w14:paraId="28A92CAC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Author(s)</w:t>
            </w:r>
          </w:p>
        </w:tc>
        <w:tc>
          <w:tcPr>
            <w:tcW w:w="7521" w:type="dxa"/>
            <w:gridSpan w:val="3"/>
            <w:vAlign w:val="center"/>
          </w:tcPr>
          <w:p w14:paraId="7D237FD9" w14:textId="034BC65A" w:rsidR="00143BD4" w:rsidRPr="006E4EBC" w:rsidRDefault="002D17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Le Hoa Hiep, Pham Anh Khoa</w:t>
            </w:r>
            <w:r w:rsidR="00BF6388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, Truong Cong Thanh</w:t>
            </w:r>
          </w:p>
        </w:tc>
      </w:tr>
      <w:tr w:rsidR="00143BD4" w14:paraId="1FF9772D" w14:textId="77777777">
        <w:trPr>
          <w:trHeight w:val="560"/>
        </w:trPr>
        <w:tc>
          <w:tcPr>
            <w:tcW w:w="1551" w:type="dxa"/>
            <w:shd w:val="clear" w:color="auto" w:fill="FFE599"/>
            <w:vAlign w:val="center"/>
          </w:tcPr>
          <w:p w14:paraId="719B62BD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Role</w:t>
            </w:r>
          </w:p>
        </w:tc>
        <w:tc>
          <w:tcPr>
            <w:tcW w:w="7521" w:type="dxa"/>
            <w:gridSpan w:val="3"/>
            <w:vAlign w:val="center"/>
          </w:tcPr>
          <w:p w14:paraId="7127D3E9" w14:textId="77777777" w:rsidR="00143BD4" w:rsidRPr="006E4EBC" w:rsidRDefault="000E27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143BD4" w14:paraId="516D2393" w14:textId="77777777">
        <w:trPr>
          <w:trHeight w:val="696"/>
        </w:trPr>
        <w:tc>
          <w:tcPr>
            <w:tcW w:w="1551" w:type="dxa"/>
            <w:shd w:val="clear" w:color="auto" w:fill="FFE599"/>
            <w:vAlign w:val="center"/>
          </w:tcPr>
          <w:p w14:paraId="405DB19E" w14:textId="77777777" w:rsidR="00143BD4" w:rsidRDefault="000E272D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1401" w:type="dxa"/>
            <w:vAlign w:val="center"/>
          </w:tcPr>
          <w:p w14:paraId="6573E40C" w14:textId="7E06AAD0" w:rsidR="00143BD4" w:rsidRPr="006E4EBC" w:rsidRDefault="006E4EBC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2D17E6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1" w:type="dxa"/>
            <w:shd w:val="clear" w:color="auto" w:fill="FFE599"/>
            <w:vAlign w:val="center"/>
          </w:tcPr>
          <w:p w14:paraId="2A007E8C" w14:textId="77777777" w:rsidR="00143BD4" w:rsidRPr="006E4EBC" w:rsidRDefault="000E272D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Filename</w:t>
            </w:r>
          </w:p>
        </w:tc>
        <w:tc>
          <w:tcPr>
            <w:tcW w:w="4819" w:type="dxa"/>
            <w:vAlign w:val="center"/>
          </w:tcPr>
          <w:p w14:paraId="700380B2" w14:textId="623E27A3" w:rsidR="00143BD4" w:rsidRPr="006E4EBC" w:rsidRDefault="00606F52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User-Interface-Design.docx</w:t>
            </w:r>
          </w:p>
        </w:tc>
      </w:tr>
    </w:tbl>
    <w:p w14:paraId="50119D8D" w14:textId="77777777" w:rsidR="009218E1" w:rsidRDefault="009218E1" w:rsidP="00100E0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A95321" w14:textId="3D6BC725" w:rsidR="009218E1" w:rsidRPr="005347F5" w:rsidRDefault="009218E1" w:rsidP="00DE061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Pr="005347F5">
        <w:rPr>
          <w:rFonts w:ascii="Times New Roman" w:hAnsi="Times New Roman" w:cs="Times New Roman"/>
          <w:b/>
          <w:sz w:val="32"/>
          <w:szCs w:val="32"/>
        </w:rPr>
        <w:t>SIGNATURE</w:t>
      </w:r>
    </w:p>
    <w:p w14:paraId="23E6F813" w14:textId="77777777" w:rsidR="009218E1" w:rsidRDefault="009218E1" w:rsidP="009218E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 xml:space="preserve">Document Approvals: </w:t>
      </w:r>
      <w:r>
        <w:rPr>
          <w:rFonts w:ascii="Times New Roman" w:hAnsi="Times New Roman" w:cs="Times New Roman"/>
          <w:i/>
        </w:rPr>
        <w:t>The following signatures are required for approval of this document.</w:t>
      </w:r>
    </w:p>
    <w:tbl>
      <w:tblPr>
        <w:tblStyle w:val="Style56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637"/>
        <w:gridCol w:w="2160"/>
        <w:gridCol w:w="1715"/>
      </w:tblGrid>
      <w:tr w:rsidR="00143BD4" w14:paraId="3ACDAA09" w14:textId="77777777">
        <w:trPr>
          <w:trHeight w:val="808"/>
          <w:tblHeader/>
        </w:trPr>
        <w:tc>
          <w:tcPr>
            <w:tcW w:w="1560" w:type="dxa"/>
            <w:vMerge w:val="restart"/>
            <w:shd w:val="clear" w:color="auto" w:fill="FFE599"/>
          </w:tcPr>
          <w:p w14:paraId="4436429B" w14:textId="77777777" w:rsidR="00143BD4" w:rsidRDefault="00143BD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0A61CAE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Mentor</w:t>
            </w:r>
          </w:p>
        </w:tc>
        <w:tc>
          <w:tcPr>
            <w:tcW w:w="3637" w:type="dxa"/>
            <w:vMerge w:val="restart"/>
          </w:tcPr>
          <w:p w14:paraId="2FA74063" w14:textId="77777777" w:rsidR="00143BD4" w:rsidRDefault="00143BD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E5DF580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Huy, Nguyen Dang Quang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359FF9AE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</w:tcPr>
          <w:p w14:paraId="553A5B4E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52337165" w14:textId="77777777">
        <w:trPr>
          <w:trHeight w:val="704"/>
          <w:tblHeader/>
        </w:trPr>
        <w:tc>
          <w:tcPr>
            <w:tcW w:w="1560" w:type="dxa"/>
            <w:vMerge/>
            <w:shd w:val="clear" w:color="auto" w:fill="FFE599"/>
          </w:tcPr>
          <w:p w14:paraId="7F00E7EB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</w:tcPr>
          <w:p w14:paraId="60CE1B9A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5E05DF40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</w:tcPr>
          <w:p w14:paraId="22528134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4B5B2943" w14:textId="77777777">
        <w:trPr>
          <w:trHeight w:val="829"/>
        </w:trPr>
        <w:tc>
          <w:tcPr>
            <w:tcW w:w="1560" w:type="dxa"/>
            <w:vMerge w:val="restart"/>
            <w:shd w:val="clear" w:color="auto" w:fill="FFE599"/>
            <w:vAlign w:val="center"/>
          </w:tcPr>
          <w:p w14:paraId="1A9210CD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Manager</w:t>
            </w:r>
          </w:p>
        </w:tc>
        <w:tc>
          <w:tcPr>
            <w:tcW w:w="3637" w:type="dxa"/>
            <w:vMerge w:val="restart"/>
            <w:vAlign w:val="center"/>
          </w:tcPr>
          <w:p w14:paraId="709B4B88" w14:textId="4A2B3F16" w:rsidR="00143BD4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Lan, Mai Hoang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10AD900D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6D7C0F12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5113DD9D" w14:textId="77777777">
        <w:trPr>
          <w:trHeight w:val="778"/>
        </w:trPr>
        <w:tc>
          <w:tcPr>
            <w:tcW w:w="1560" w:type="dxa"/>
            <w:vMerge/>
            <w:shd w:val="clear" w:color="auto" w:fill="FFE599"/>
            <w:vAlign w:val="center"/>
          </w:tcPr>
          <w:p w14:paraId="034AD5C5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68F7A5A7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7F9AF59F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76CDD290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B2A11FE" w14:textId="77777777">
        <w:trPr>
          <w:trHeight w:val="780"/>
        </w:trPr>
        <w:tc>
          <w:tcPr>
            <w:tcW w:w="1560" w:type="dxa"/>
            <w:vMerge w:val="restart"/>
            <w:shd w:val="clear" w:color="auto" w:fill="FFE599"/>
            <w:vAlign w:val="center"/>
          </w:tcPr>
          <w:p w14:paraId="0229C142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Team member(s)</w:t>
            </w:r>
          </w:p>
        </w:tc>
        <w:tc>
          <w:tcPr>
            <w:tcW w:w="3637" w:type="dxa"/>
            <w:vMerge w:val="restart"/>
            <w:vAlign w:val="center"/>
          </w:tcPr>
          <w:p w14:paraId="16E79FB3" w14:textId="615802A9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Hiep, Le Hoa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4EE65BA3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7656633D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C4AA98D" w14:textId="77777777">
        <w:trPr>
          <w:trHeight w:val="833"/>
        </w:trPr>
        <w:tc>
          <w:tcPr>
            <w:tcW w:w="1560" w:type="dxa"/>
            <w:vMerge/>
            <w:shd w:val="clear" w:color="auto" w:fill="FFE599"/>
            <w:vAlign w:val="center"/>
          </w:tcPr>
          <w:p w14:paraId="480140C6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731EBD60" w14:textId="77777777" w:rsidR="00D07C38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7D53F6B8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192CF1F3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04443796" w14:textId="77777777">
        <w:trPr>
          <w:trHeight w:val="704"/>
        </w:trPr>
        <w:tc>
          <w:tcPr>
            <w:tcW w:w="1560" w:type="dxa"/>
            <w:vMerge/>
            <w:shd w:val="clear" w:color="auto" w:fill="FFE599"/>
            <w:vAlign w:val="center"/>
          </w:tcPr>
          <w:p w14:paraId="075781DC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431D7D4F" w14:textId="4F9EF429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Khoa, Pham Anh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5D5D15DE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571CBB24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3E77A25D" w14:textId="77777777">
        <w:trPr>
          <w:trHeight w:val="687"/>
        </w:trPr>
        <w:tc>
          <w:tcPr>
            <w:tcW w:w="1560" w:type="dxa"/>
            <w:vMerge/>
            <w:shd w:val="clear" w:color="auto" w:fill="FFE599"/>
            <w:vAlign w:val="center"/>
          </w:tcPr>
          <w:p w14:paraId="4815315C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70137547" w14:textId="77777777" w:rsidR="00D07C38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35872359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1C63DF3B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50ACCB2B" w14:textId="77777777">
        <w:trPr>
          <w:trHeight w:val="839"/>
        </w:trPr>
        <w:tc>
          <w:tcPr>
            <w:tcW w:w="1560" w:type="dxa"/>
            <w:vMerge/>
            <w:shd w:val="clear" w:color="auto" w:fill="FFE599"/>
            <w:vAlign w:val="center"/>
          </w:tcPr>
          <w:p w14:paraId="0E9CB204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2C65E9F8" w14:textId="08F3C42B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Ky, Ngo Hong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5CCD9081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552D94A8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167A9515" w14:textId="77777777">
        <w:trPr>
          <w:trHeight w:val="694"/>
        </w:trPr>
        <w:tc>
          <w:tcPr>
            <w:tcW w:w="1560" w:type="dxa"/>
            <w:vMerge/>
            <w:shd w:val="clear" w:color="auto" w:fill="FFE599"/>
            <w:vAlign w:val="center"/>
          </w:tcPr>
          <w:p w14:paraId="0FFB1E2B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2FC12087" w14:textId="77777777" w:rsidR="00D07C38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1F09AAC5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50E9053B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E087798" w14:textId="77777777">
        <w:trPr>
          <w:trHeight w:val="694"/>
        </w:trPr>
        <w:tc>
          <w:tcPr>
            <w:tcW w:w="1560" w:type="dxa"/>
            <w:vMerge/>
            <w:shd w:val="clear" w:color="auto" w:fill="FFE599"/>
            <w:vAlign w:val="center"/>
          </w:tcPr>
          <w:p w14:paraId="1BF104C1" w14:textId="77777777" w:rsidR="00D07C38" w:rsidRDefault="00D07C38" w:rsidP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08501A43" w14:textId="2D78F295" w:rsidR="00D07C38" w:rsidRDefault="00D07C38" w:rsidP="00D07C3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Thanh, Truong Cong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040C2E05" w14:textId="76414C1E" w:rsidR="00D07C38" w:rsidRDefault="00D07C38" w:rsidP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624E39B3" w14:textId="77777777" w:rsidR="00D07C38" w:rsidRDefault="00D07C38" w:rsidP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49B96265" w14:textId="77777777">
        <w:trPr>
          <w:trHeight w:val="694"/>
        </w:trPr>
        <w:tc>
          <w:tcPr>
            <w:tcW w:w="1560" w:type="dxa"/>
            <w:vMerge/>
            <w:shd w:val="clear" w:color="auto" w:fill="FFE599"/>
            <w:vAlign w:val="center"/>
          </w:tcPr>
          <w:p w14:paraId="55E0EDD1" w14:textId="77777777" w:rsidR="00D07C38" w:rsidRDefault="00D07C38" w:rsidP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31103E79" w14:textId="77777777" w:rsidR="00D07C38" w:rsidRDefault="00D07C38" w:rsidP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57396FBD" w14:textId="42120AD7" w:rsidR="00D07C38" w:rsidRDefault="00D07C38" w:rsidP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51807FF3" w14:textId="77777777" w:rsidR="00D07C38" w:rsidRDefault="00D07C38" w:rsidP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B5907DB" w14:textId="06751F9C" w:rsidR="003C2F6D" w:rsidRDefault="003C2F6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106164" w14:textId="7CA5027B" w:rsidR="00143BD4" w:rsidRDefault="003C2F6D" w:rsidP="003C2F6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718F02D8" w14:textId="447DFFBC" w:rsidR="00143BD4" w:rsidRPr="00400354" w:rsidRDefault="000E272D" w:rsidP="00ED3DEF">
      <w:pPr>
        <w:tabs>
          <w:tab w:val="center" w:pos="4513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00354">
        <w:rPr>
          <w:rFonts w:ascii="Times New Roman" w:eastAsia="Times New Roman" w:hAnsi="Times New Roman" w:cs="Times New Roman"/>
          <w:b/>
          <w:sz w:val="32"/>
          <w:szCs w:val="32"/>
        </w:rPr>
        <w:t>REVISION HISTORY</w:t>
      </w:r>
    </w:p>
    <w:tbl>
      <w:tblPr>
        <w:tblStyle w:val="Style57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729"/>
        <w:gridCol w:w="5783"/>
      </w:tblGrid>
      <w:tr w:rsidR="00143BD4" w14:paraId="112CC809" w14:textId="77777777">
        <w:trPr>
          <w:trHeight w:val="87"/>
        </w:trPr>
        <w:tc>
          <w:tcPr>
            <w:tcW w:w="1560" w:type="dxa"/>
            <w:shd w:val="clear" w:color="auto" w:fill="FFE599"/>
          </w:tcPr>
          <w:p w14:paraId="166D11B5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Version</w:t>
            </w:r>
          </w:p>
        </w:tc>
        <w:tc>
          <w:tcPr>
            <w:tcW w:w="1729" w:type="dxa"/>
            <w:shd w:val="clear" w:color="auto" w:fill="FFE599"/>
          </w:tcPr>
          <w:p w14:paraId="714CFC55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5783" w:type="dxa"/>
            <w:shd w:val="clear" w:color="auto" w:fill="FFE599"/>
          </w:tcPr>
          <w:p w14:paraId="31792FD5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143BD4" w14:paraId="7C3C8495" w14:textId="77777777">
        <w:trPr>
          <w:trHeight w:val="310"/>
        </w:trPr>
        <w:tc>
          <w:tcPr>
            <w:tcW w:w="1560" w:type="dxa"/>
          </w:tcPr>
          <w:p w14:paraId="7E02C9F2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1.0</w:t>
            </w:r>
          </w:p>
        </w:tc>
        <w:tc>
          <w:tcPr>
            <w:tcW w:w="1729" w:type="dxa"/>
          </w:tcPr>
          <w:p w14:paraId="4C0A5075" w14:textId="04484E4F" w:rsidR="00143BD4" w:rsidRDefault="000755DA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783" w:type="dxa"/>
          </w:tcPr>
          <w:p w14:paraId="42BD88F9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Create User Interface Design Document</w:t>
            </w:r>
          </w:p>
        </w:tc>
      </w:tr>
      <w:tr w:rsidR="00143BD4" w14:paraId="2D70C81C" w14:textId="77777777">
        <w:trPr>
          <w:trHeight w:val="310"/>
        </w:trPr>
        <w:tc>
          <w:tcPr>
            <w:tcW w:w="1560" w:type="dxa"/>
          </w:tcPr>
          <w:p w14:paraId="38B736F3" w14:textId="23E6927B" w:rsidR="00143BD4" w:rsidRDefault="00B84C21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</w:t>
            </w:r>
            <w:r w:rsidR="00114BB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729" w:type="dxa"/>
            <w:vAlign w:val="center"/>
          </w:tcPr>
          <w:p w14:paraId="67C3D4A1" w14:textId="055F3DC1" w:rsidR="00143BD4" w:rsidRDefault="00B84C21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114BB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/03/2025</w:t>
            </w:r>
          </w:p>
        </w:tc>
        <w:tc>
          <w:tcPr>
            <w:tcW w:w="5783" w:type="dxa"/>
          </w:tcPr>
          <w:p w14:paraId="5EC101D9" w14:textId="1BC4B845" w:rsidR="00143BD4" w:rsidRDefault="00B84C21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Update </w:t>
            </w:r>
            <w:r w:rsidR="00114BBD">
              <w:rPr>
                <w:rFonts w:ascii="Times New Roman" w:eastAsia="Times New Roman" w:hAnsi="Times New Roman" w:cs="Times New Roman"/>
                <w:sz w:val="26"/>
                <w:szCs w:val="26"/>
              </w:rPr>
              <w:t>Payroll &amp; Attendance, Month salary history</w:t>
            </w:r>
          </w:p>
        </w:tc>
      </w:tr>
      <w:tr w:rsidR="00114BBD" w14:paraId="4CAB615F" w14:textId="77777777" w:rsidTr="00D35758">
        <w:trPr>
          <w:trHeight w:val="310"/>
        </w:trPr>
        <w:tc>
          <w:tcPr>
            <w:tcW w:w="1560" w:type="dxa"/>
          </w:tcPr>
          <w:p w14:paraId="5AB9B1B0" w14:textId="716B3713" w:rsidR="00114BBD" w:rsidRDefault="00114BB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1729" w:type="dxa"/>
            <w:vAlign w:val="center"/>
          </w:tcPr>
          <w:p w14:paraId="20E28CC6" w14:textId="79B50CAE" w:rsidR="00114BBD" w:rsidRDefault="00114BB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23/03/2025</w:t>
            </w:r>
          </w:p>
        </w:tc>
        <w:tc>
          <w:tcPr>
            <w:tcW w:w="5783" w:type="dxa"/>
          </w:tcPr>
          <w:p w14:paraId="2E3F479F" w14:textId="31B459E9" w:rsidR="00114BBD" w:rsidRDefault="00114BB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Update UI Employee Management</w:t>
            </w:r>
          </w:p>
        </w:tc>
      </w:tr>
      <w:tr w:rsidR="00393C9D" w14:paraId="464F262B" w14:textId="77777777" w:rsidTr="00D35758">
        <w:trPr>
          <w:trHeight w:val="310"/>
        </w:trPr>
        <w:tc>
          <w:tcPr>
            <w:tcW w:w="1560" w:type="dxa"/>
          </w:tcPr>
          <w:p w14:paraId="258D0A57" w14:textId="2BDF2F78" w:rsidR="00393C9D" w:rsidRDefault="00393C9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1729" w:type="dxa"/>
            <w:vAlign w:val="center"/>
          </w:tcPr>
          <w:p w14:paraId="2ED27317" w14:textId="0D7F0931" w:rsidR="00393C9D" w:rsidRDefault="00393C9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24/03/2025</w:t>
            </w:r>
          </w:p>
        </w:tc>
        <w:tc>
          <w:tcPr>
            <w:tcW w:w="5783" w:type="dxa"/>
          </w:tcPr>
          <w:p w14:paraId="5A95F7C5" w14:textId="5E464AE4" w:rsidR="00393C9D" w:rsidRDefault="00393C9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Update UI Department &amp; Position Management</w:t>
            </w:r>
          </w:p>
        </w:tc>
      </w:tr>
    </w:tbl>
    <w:p w14:paraId="65C365B5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1421B5AF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F52EE08" w14:textId="522D44DD" w:rsidR="00143BD4" w:rsidRPr="003C2F6D" w:rsidRDefault="003C2F6D" w:rsidP="003C2F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9C11BB3" w14:textId="294AC176" w:rsidR="00AC6E57" w:rsidRDefault="00E76D9E" w:rsidP="00F45A16">
      <w:pPr>
        <w:jc w:val="center"/>
        <w:rPr>
          <w:rFonts w:ascii="Times New Roman" w:eastAsia="Times New Roman" w:hAnsi="Times New Roman" w:cs="Times New Roman"/>
          <w:b/>
          <w:color w:val="1F4E7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1F4E79"/>
          <w:sz w:val="32"/>
          <w:szCs w:val="32"/>
        </w:rPr>
        <w:t xml:space="preserve">TABLE OF </w:t>
      </w:r>
      <w:r w:rsidR="000E272D" w:rsidRPr="00BD5B6C">
        <w:rPr>
          <w:rFonts w:ascii="Times New Roman" w:eastAsia="Times New Roman" w:hAnsi="Times New Roman" w:cs="Times New Roman"/>
          <w:b/>
          <w:color w:val="1F4E79"/>
          <w:sz w:val="32"/>
          <w:szCs w:val="32"/>
        </w:rPr>
        <w:t>CONTENTS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5733129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FD6485" w14:textId="406E7005" w:rsidR="00F45A16" w:rsidRDefault="00F45A16">
          <w:pPr>
            <w:pStyle w:val="TOCHeading"/>
          </w:pPr>
        </w:p>
        <w:p w14:paraId="38BAFCEA" w14:textId="392EF142" w:rsidR="00FA7F48" w:rsidRDefault="00F45A1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33928" w:history="1">
            <w:r w:rsidR="00FA7F48" w:rsidRPr="003C694F">
              <w:rPr>
                <w:rStyle w:val="Hyperlink"/>
              </w:rPr>
              <w:t>1.</w:t>
            </w:r>
            <w:r w:rsidR="00FA7F4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FA7F48" w:rsidRPr="003C694F">
              <w:rPr>
                <w:rStyle w:val="Hyperlink"/>
              </w:rPr>
              <w:t>Introduction</w:t>
            </w:r>
            <w:r w:rsidR="00FA7F48">
              <w:rPr>
                <w:webHidden/>
              </w:rPr>
              <w:tab/>
            </w:r>
            <w:r w:rsidR="00FA7F48">
              <w:rPr>
                <w:webHidden/>
              </w:rPr>
              <w:fldChar w:fldCharType="begin"/>
            </w:r>
            <w:r w:rsidR="00FA7F48">
              <w:rPr>
                <w:webHidden/>
              </w:rPr>
              <w:instrText xml:space="preserve"> PAGEREF _Toc228833928 \h </w:instrText>
            </w:r>
            <w:r w:rsidR="00FA7F48">
              <w:rPr>
                <w:webHidden/>
              </w:rPr>
            </w:r>
            <w:r w:rsidR="00FA7F48">
              <w:rPr>
                <w:webHidden/>
              </w:rPr>
              <w:fldChar w:fldCharType="separate"/>
            </w:r>
            <w:r w:rsidR="00FA7F48">
              <w:rPr>
                <w:webHidden/>
              </w:rPr>
              <w:t>6</w:t>
            </w:r>
            <w:r w:rsidR="00FA7F48">
              <w:rPr>
                <w:webHidden/>
              </w:rPr>
              <w:fldChar w:fldCharType="end"/>
            </w:r>
          </w:hyperlink>
        </w:p>
        <w:p w14:paraId="78857CD7" w14:textId="58657E51" w:rsidR="00FA7F48" w:rsidRDefault="00FA7F48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833929" w:history="1">
            <w:r w:rsidRPr="003C694F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2A29" w14:textId="685EA790" w:rsidR="00FA7F48" w:rsidRDefault="00FA7F48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833930" w:history="1">
            <w:r w:rsidRPr="003C694F">
              <w:rPr>
                <w:rStyle w:val="Hyperlink"/>
                <w:rFonts w:ascii="Times New Roman" w:hAnsi="Times New Roman"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529A7" w14:textId="673DFE00" w:rsidR="00FA7F48" w:rsidRDefault="00FA7F48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833931" w:history="1">
            <w:r w:rsidRPr="003C694F">
              <w:rPr>
                <w:rStyle w:val="Hyperlink"/>
                <w:rFonts w:ascii="Times New Roman" w:hAnsi="Times New Roman" w:cs="Times New Roman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E5CE" w14:textId="65087AB3" w:rsidR="00FA7F48" w:rsidRDefault="00FA7F48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833932" w:history="1">
            <w:r w:rsidRPr="003C694F">
              <w:rPr>
                <w:rStyle w:val="Hyperlink"/>
                <w:rFonts w:ascii="Times New Roman" w:hAnsi="Times New Roman" w:cs="Times New Roman"/>
                <w:noProof/>
              </w:rPr>
              <w:t>1.3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C629" w14:textId="5F0F4389" w:rsidR="00FA7F48" w:rsidRDefault="00FA7F48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833933" w:history="1">
            <w:r w:rsidRPr="003C694F">
              <w:rPr>
                <w:rStyle w:val="Hyperlink"/>
                <w:rFonts w:ascii="Times New Roman" w:hAnsi="Times New Roman" w:cs="Times New Roman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E0D1" w14:textId="7C9D3821" w:rsidR="00FA7F48" w:rsidRDefault="00FA7F4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8833934" w:history="1">
            <w:r w:rsidRPr="003C694F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C694F">
              <w:rPr>
                <w:rStyle w:val="Hyperlink"/>
              </w:rPr>
              <w:t>List of User 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_Toc228833934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E6AE89" w14:textId="4BB160D0" w:rsidR="00FA7F48" w:rsidRDefault="00FA7F4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8833935" w:history="1">
            <w:r w:rsidRPr="003C694F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C694F">
              <w:rPr>
                <w:rStyle w:val="Hyperlink"/>
              </w:rPr>
              <w:t>Describe User 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_Toc228833935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FC273F2" w14:textId="5FB85284" w:rsidR="00FA7F48" w:rsidRDefault="00FA7F48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833936" w:history="1">
            <w:r w:rsidRPr="003C694F">
              <w:rPr>
                <w:rStyle w:val="Hyperlink"/>
                <w:rFonts w:ascii="Times New Roman" w:eastAsia="Times New Roman" w:hAnsi="Times New Roman" w:cs="Times New Roman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694F">
              <w:rPr>
                <w:rStyle w:val="Hyperlink"/>
                <w:rFonts w:ascii="Times New Roman" w:eastAsia="Times New Roman" w:hAnsi="Times New Roman" w:cs="Times New Roman"/>
                <w:noProof/>
              </w:rPr>
              <w:t>UI-01: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64179" w14:textId="2E98D89E" w:rsidR="00F45A16" w:rsidRDefault="00F45A16">
          <w:r>
            <w:rPr>
              <w:b/>
              <w:bCs/>
              <w:noProof/>
            </w:rPr>
            <w:fldChar w:fldCharType="end"/>
          </w:r>
        </w:p>
        <w:bookmarkStart w:id="4" w:name="_GoBack" w:displacedByCustomXml="next"/>
        <w:bookmarkEnd w:id="4" w:displacedByCustomXml="next"/>
      </w:sdtContent>
    </w:sdt>
    <w:p w14:paraId="702FD32D" w14:textId="3065A6DF" w:rsidR="00143BD4" w:rsidRDefault="00143BD4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B97C62D" w14:textId="55811528" w:rsidR="00AC6E57" w:rsidRDefault="00AC6E57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541576BF" w14:textId="567967B5" w:rsidR="00F45A16" w:rsidRDefault="00F45A16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0A8C814B" w14:textId="4B48DB5C" w:rsidR="00F45A16" w:rsidRDefault="00F45A16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45142C57" w14:textId="77777777" w:rsidR="00F45A16" w:rsidRPr="00AC6E57" w:rsidRDefault="00F45A16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75C569D1" w14:textId="77777777" w:rsidR="00143BD4" w:rsidRDefault="000E272D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  <w:t>TABLES</w:t>
      </w:r>
    </w:p>
    <w:p w14:paraId="2D2689AA" w14:textId="661FA2F4" w:rsidR="00F45A16" w:rsidRDefault="00D81EF3" w:rsidP="002D590A">
      <w:pPr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  <w:sdt>
        <w:sdtPr>
          <w:id w:val="3"/>
          <w:docPartObj>
            <w:docPartGallery w:val="Table of Contents"/>
            <w:docPartUnique/>
          </w:docPartObj>
        </w:sdtPr>
        <w:sdtEndPr/>
        <w:sdtContent>
          <w:r w:rsidR="000E272D">
            <w:fldChar w:fldCharType="begin"/>
          </w:r>
          <w:r w:rsidR="000E272D">
            <w:instrText xml:space="preserve"> TOC \h \u \z \t "Heading 1,1,Heading 2,2,Heading 3,3,Heading 4,4,Heading 5,5,Heading 6,6,"</w:instrText>
          </w:r>
          <w:r w:rsidR="000E272D">
            <w:fldChar w:fldCharType="end"/>
          </w:r>
        </w:sdtContent>
      </w:sdt>
      <w:r w:rsidR="00F45A16" w:rsidRPr="00F45A16"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  <w:t xml:space="preserve"> </w:t>
      </w:r>
    </w:p>
    <w:p w14:paraId="413C4BA2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8315C78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B853D8B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7F68D719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42E9B2FE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6A1EFA9F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1C3B4B4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93B48D6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7E2A2DE8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54F6D1AD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188703CA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0ACEAEB0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42021F7C" w14:textId="361043CB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  <w:br/>
        <w:t>FIGURES</w:t>
      </w:r>
    </w:p>
    <w:p w14:paraId="2905A2E1" w14:textId="41F16E42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A32DF3F" w14:textId="667EC19E" w:rsidR="00172FFF" w:rsidRDefault="00172FFF" w:rsidP="00F45A16">
      <w:pPr>
        <w:jc w:val="center"/>
      </w:pPr>
    </w:p>
    <w:p w14:paraId="40516302" w14:textId="0D50285C" w:rsidR="00F45A16" w:rsidRDefault="00F45A16" w:rsidP="00F45A16"/>
    <w:p w14:paraId="572902B9" w14:textId="07BAEE37" w:rsidR="00F45A16" w:rsidRDefault="00F45A16" w:rsidP="00F45A16"/>
    <w:p w14:paraId="295172C6" w14:textId="7109F780" w:rsidR="00F45A16" w:rsidRDefault="00F45A16" w:rsidP="00F45A16"/>
    <w:p w14:paraId="2668E0F0" w14:textId="76D6982C" w:rsidR="00F45A16" w:rsidRDefault="00F45A16" w:rsidP="00F45A16"/>
    <w:p w14:paraId="2198B8F6" w14:textId="283C1793" w:rsidR="00F45A16" w:rsidRDefault="00F45A16" w:rsidP="00F45A16"/>
    <w:p w14:paraId="246119B4" w14:textId="21D16B57" w:rsidR="00F45A16" w:rsidRDefault="00F45A16" w:rsidP="00F45A16"/>
    <w:p w14:paraId="7A0F9A34" w14:textId="3949BAD0" w:rsidR="00F45A16" w:rsidRDefault="00F45A16" w:rsidP="00F45A16"/>
    <w:p w14:paraId="5C909082" w14:textId="09C0D5F6" w:rsidR="00F45A16" w:rsidRDefault="00F45A16" w:rsidP="00F45A16"/>
    <w:p w14:paraId="45DCF4D7" w14:textId="49633CEE" w:rsidR="00F45A16" w:rsidRDefault="00F45A16" w:rsidP="00F45A16"/>
    <w:p w14:paraId="7F254ECC" w14:textId="022A70CB" w:rsidR="00F45A16" w:rsidRDefault="00F45A16" w:rsidP="00F45A16"/>
    <w:p w14:paraId="3135D8F7" w14:textId="7E4D0284" w:rsidR="00F45A16" w:rsidRDefault="00F45A16" w:rsidP="00F45A16"/>
    <w:p w14:paraId="3D1A4501" w14:textId="77777777" w:rsidR="00F45A16" w:rsidRDefault="00F45A16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8C5BDD1" w14:textId="071B7825" w:rsidR="00143BD4" w:rsidRDefault="000E272D" w:rsidP="00632622">
      <w:pPr>
        <w:pStyle w:val="Heading1"/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</w:rPr>
      </w:pPr>
      <w:bookmarkStart w:id="5" w:name="_Toc193827824"/>
      <w:bookmarkStart w:id="6" w:name="_Toc228833928"/>
      <w:r>
        <w:rPr>
          <w:rFonts w:ascii="Times New Roman" w:eastAsia="Times New Roman" w:hAnsi="Times New Roman" w:cs="Times New Roman"/>
          <w:b/>
          <w:color w:val="000000"/>
        </w:rPr>
        <w:t>Introduction</w:t>
      </w:r>
      <w:bookmarkEnd w:id="5"/>
      <w:bookmarkEnd w:id="6"/>
    </w:p>
    <w:p w14:paraId="0B5B897D" w14:textId="77777777" w:rsidR="002D590A" w:rsidRPr="003069DD" w:rsidRDefault="002D590A" w:rsidP="002D590A">
      <w:pPr>
        <w:pStyle w:val="Heading2"/>
        <w:rPr>
          <w:rFonts w:ascii="Times New Roman" w:eastAsia="Times New Roman" w:hAnsi="Times New Roman" w:cs="Times New Roman"/>
          <w:color w:val="0D0D0D" w:themeColor="text1" w:themeTint="F2"/>
        </w:rPr>
      </w:pPr>
      <w:bookmarkStart w:id="7" w:name="_Toc212739246"/>
      <w:bookmarkStart w:id="8" w:name="_Toc193827828"/>
      <w:bookmarkStart w:id="9" w:name="_Toc228833929"/>
      <w:r w:rsidRPr="003069DD">
        <w:rPr>
          <w:rFonts w:ascii="Times New Roman" w:hAnsi="Times New Roman" w:cs="Times New Roman"/>
          <w:color w:val="0D0D0D" w:themeColor="text1" w:themeTint="F2"/>
        </w:rPr>
        <w:t>1. Introduction</w:t>
      </w:r>
      <w:bookmarkEnd w:id="7"/>
      <w:bookmarkEnd w:id="9"/>
    </w:p>
    <w:p w14:paraId="51B62BF1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0" w:name="_Toc212739247"/>
      <w:bookmarkStart w:id="11" w:name="_Toc228833930"/>
      <w:r w:rsidRPr="003069DD">
        <w:rPr>
          <w:rFonts w:ascii="Times New Roman" w:hAnsi="Times New Roman" w:cs="Times New Roman"/>
          <w:color w:val="0D0D0D" w:themeColor="text1" w:themeTint="F2"/>
        </w:rPr>
        <w:t>1.1 Purpose</w:t>
      </w:r>
      <w:bookmarkEnd w:id="10"/>
      <w:bookmarkEnd w:id="11"/>
    </w:p>
    <w:p w14:paraId="54C0AAD8" w14:textId="4D76B147" w:rsidR="002D590A" w:rsidRPr="003069DD" w:rsidRDefault="002D590A" w:rsidP="002D590A">
      <w:pPr>
        <w:pStyle w:val="NormalWeb"/>
        <w:rPr>
          <w:color w:val="0D0D0D" w:themeColor="text1" w:themeTint="F2"/>
        </w:rPr>
      </w:pPr>
      <w:r w:rsidRPr="003069DD">
        <w:rPr>
          <w:rStyle w:val="Strong"/>
          <w:rFonts w:eastAsia="MS Mincho"/>
          <w:color w:val="0D0D0D" w:themeColor="text1" w:themeTint="F2"/>
        </w:rPr>
        <w:t>Mục đích:</w:t>
      </w:r>
      <w:r w:rsidRPr="003069DD">
        <w:rPr>
          <w:color w:val="0D0D0D" w:themeColor="text1" w:themeTint="F2"/>
        </w:rPr>
        <w:br/>
        <w:t xml:space="preserve">Trình bày mục tiêu chính của tài liệu — giải thích lý do cần xây dựng </w:t>
      </w:r>
      <w:r>
        <w:rPr>
          <w:color w:val="0D0D0D" w:themeColor="text1" w:themeTint="F2"/>
        </w:rPr>
        <w:t>tài liệu này</w:t>
      </w:r>
    </w:p>
    <w:p w14:paraId="1C3BD310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2" w:name="_Toc212739248"/>
      <w:bookmarkStart w:id="13" w:name="_Toc228833931"/>
      <w:r w:rsidRPr="003069DD">
        <w:rPr>
          <w:rFonts w:ascii="Times New Roman" w:hAnsi="Times New Roman" w:cs="Times New Roman"/>
          <w:color w:val="0D0D0D" w:themeColor="text1" w:themeTint="F2"/>
        </w:rPr>
        <w:t>1.2 Scope</w:t>
      </w:r>
      <w:bookmarkEnd w:id="12"/>
      <w:bookmarkEnd w:id="13"/>
    </w:p>
    <w:p w14:paraId="3E1CBDD1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r w:rsidRPr="003069DD">
        <w:rPr>
          <w:rStyle w:val="Strong"/>
          <w:rFonts w:eastAsia="MS Mincho"/>
          <w:color w:val="0D0D0D" w:themeColor="text1" w:themeTint="F2"/>
        </w:rPr>
        <w:t>Mục đích:</w:t>
      </w:r>
      <w:r w:rsidRPr="003069DD">
        <w:rPr>
          <w:color w:val="0D0D0D" w:themeColor="text1" w:themeTint="F2"/>
        </w:rPr>
        <w:br/>
        <w:t>Xác định phạm vi, giới hạn nội dung của tài liệu.</w:t>
      </w:r>
    </w:p>
    <w:p w14:paraId="0B1E765C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4" w:name="_Toc212739249"/>
      <w:bookmarkStart w:id="15" w:name="_Toc228833932"/>
      <w:r w:rsidRPr="003069DD">
        <w:rPr>
          <w:rFonts w:ascii="Times New Roman" w:hAnsi="Times New Roman" w:cs="Times New Roman"/>
          <w:color w:val="0D0D0D" w:themeColor="text1" w:themeTint="F2"/>
        </w:rPr>
        <w:t>1.3 Definitions, Acronyms, and Abbreviations</w:t>
      </w:r>
      <w:bookmarkEnd w:id="14"/>
      <w:bookmarkEnd w:id="15"/>
    </w:p>
    <w:p w14:paraId="2AAF4DF0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r w:rsidRPr="003069DD">
        <w:rPr>
          <w:rStyle w:val="Strong"/>
          <w:rFonts w:eastAsia="MS Mincho"/>
          <w:color w:val="0D0D0D" w:themeColor="text1" w:themeTint="F2"/>
        </w:rPr>
        <w:t>Mục đích:</w:t>
      </w:r>
      <w:r w:rsidRPr="003069DD">
        <w:rPr>
          <w:color w:val="0D0D0D" w:themeColor="text1" w:themeTint="F2"/>
        </w:rPr>
        <w:br/>
        <w:t>Liệt kê các thuật ngữ, từ viết tắt được sử dụng trong tài liệu.</w:t>
      </w:r>
    </w:p>
    <w:p w14:paraId="224DB19A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r w:rsidRPr="003069DD">
        <w:rPr>
          <w:rStyle w:val="Strong"/>
          <w:rFonts w:eastAsia="MS Mincho"/>
          <w:color w:val="0D0D0D" w:themeColor="text1" w:themeTint="F2"/>
        </w:rPr>
        <w:t>Hướng dẫn sinh viên viết:</w:t>
      </w:r>
    </w:p>
    <w:p w14:paraId="19A32A61" w14:textId="77777777" w:rsidR="002D590A" w:rsidRPr="003069DD" w:rsidRDefault="002D590A" w:rsidP="002D590A">
      <w:pPr>
        <w:pStyle w:val="NormalWeb"/>
        <w:numPr>
          <w:ilvl w:val="0"/>
          <w:numId w:val="14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Tạo bảng như sau: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683"/>
        <w:gridCol w:w="5049"/>
      </w:tblGrid>
      <w:tr w:rsidR="002D590A" w:rsidRPr="003069DD" w14:paraId="69ACCD1E" w14:textId="77777777" w:rsidTr="00C71486">
        <w:tc>
          <w:tcPr>
            <w:tcW w:w="0" w:type="auto"/>
            <w:hideMark/>
          </w:tcPr>
          <w:p w14:paraId="239D7F04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rStyle w:val="Strong"/>
                <w:color w:val="0D0D0D" w:themeColor="text1" w:themeTint="F2"/>
              </w:rPr>
              <w:t>Acronym/Term</w:t>
            </w:r>
          </w:p>
        </w:tc>
        <w:tc>
          <w:tcPr>
            <w:tcW w:w="0" w:type="auto"/>
            <w:hideMark/>
          </w:tcPr>
          <w:p w14:paraId="6C1E83A2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rStyle w:val="Strong"/>
                <w:color w:val="0D0D0D" w:themeColor="text1" w:themeTint="F2"/>
              </w:rPr>
              <w:t>Definition</w:t>
            </w:r>
          </w:p>
        </w:tc>
      </w:tr>
      <w:tr w:rsidR="002D590A" w:rsidRPr="003069DD" w14:paraId="267A1DF1" w14:textId="77777777" w:rsidTr="00C71486">
        <w:tc>
          <w:tcPr>
            <w:tcW w:w="0" w:type="auto"/>
            <w:hideMark/>
          </w:tcPr>
          <w:p w14:paraId="2545EE10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HUMAN</w:t>
            </w:r>
          </w:p>
        </w:tc>
        <w:tc>
          <w:tcPr>
            <w:tcW w:w="0" w:type="auto"/>
            <w:hideMark/>
          </w:tcPr>
          <w:p w14:paraId="06CAA073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Human Resource Management Database (SQL Server)</w:t>
            </w:r>
          </w:p>
        </w:tc>
      </w:tr>
      <w:tr w:rsidR="002D590A" w:rsidRPr="003069DD" w14:paraId="177AB79D" w14:textId="77777777" w:rsidTr="00C71486">
        <w:tc>
          <w:tcPr>
            <w:tcW w:w="0" w:type="auto"/>
            <w:hideMark/>
          </w:tcPr>
          <w:p w14:paraId="35DB68F0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PAYROLL</w:t>
            </w:r>
          </w:p>
        </w:tc>
        <w:tc>
          <w:tcPr>
            <w:tcW w:w="0" w:type="auto"/>
            <w:hideMark/>
          </w:tcPr>
          <w:p w14:paraId="3D55967B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Payroll Management Database (MySQL)</w:t>
            </w:r>
          </w:p>
        </w:tc>
      </w:tr>
      <w:tr w:rsidR="002D590A" w:rsidRPr="003069DD" w14:paraId="0ECB73DF" w14:textId="77777777" w:rsidTr="00C71486">
        <w:tc>
          <w:tcPr>
            <w:tcW w:w="0" w:type="auto"/>
            <w:hideMark/>
          </w:tcPr>
          <w:p w14:paraId="59E2CE16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PK</w:t>
            </w:r>
          </w:p>
        </w:tc>
        <w:tc>
          <w:tcPr>
            <w:tcW w:w="0" w:type="auto"/>
            <w:hideMark/>
          </w:tcPr>
          <w:p w14:paraId="6D0909D7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Primary Key</w:t>
            </w:r>
          </w:p>
        </w:tc>
      </w:tr>
      <w:tr w:rsidR="002D590A" w:rsidRPr="003069DD" w14:paraId="64E0567C" w14:textId="77777777" w:rsidTr="00C71486">
        <w:tc>
          <w:tcPr>
            <w:tcW w:w="0" w:type="auto"/>
            <w:hideMark/>
          </w:tcPr>
          <w:p w14:paraId="2E28E1BE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FK</w:t>
            </w:r>
          </w:p>
        </w:tc>
        <w:tc>
          <w:tcPr>
            <w:tcW w:w="0" w:type="auto"/>
            <w:hideMark/>
          </w:tcPr>
          <w:p w14:paraId="7169048C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Foreign Key</w:t>
            </w:r>
          </w:p>
        </w:tc>
      </w:tr>
      <w:tr w:rsidR="002D590A" w:rsidRPr="003069DD" w14:paraId="24038E4C" w14:textId="77777777" w:rsidTr="00C71486">
        <w:tc>
          <w:tcPr>
            <w:tcW w:w="0" w:type="auto"/>
            <w:hideMark/>
          </w:tcPr>
          <w:p w14:paraId="0D62B4FB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ERD</w:t>
            </w:r>
          </w:p>
        </w:tc>
        <w:tc>
          <w:tcPr>
            <w:tcW w:w="0" w:type="auto"/>
            <w:hideMark/>
          </w:tcPr>
          <w:p w14:paraId="1EC5C42C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Entity Relationship Diagram</w:t>
            </w:r>
          </w:p>
        </w:tc>
      </w:tr>
    </w:tbl>
    <w:p w14:paraId="3776C9EF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6" w:name="_Toc212739250"/>
      <w:bookmarkStart w:id="17" w:name="_Toc228833933"/>
      <w:r w:rsidRPr="003069DD">
        <w:rPr>
          <w:rFonts w:ascii="Times New Roman" w:hAnsi="Times New Roman" w:cs="Times New Roman"/>
          <w:color w:val="0D0D0D" w:themeColor="text1" w:themeTint="F2"/>
        </w:rPr>
        <w:t>1.4 References</w:t>
      </w:r>
      <w:bookmarkEnd w:id="16"/>
      <w:bookmarkEnd w:id="17"/>
    </w:p>
    <w:p w14:paraId="632DA4DF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r w:rsidRPr="003069DD">
        <w:rPr>
          <w:rStyle w:val="Strong"/>
          <w:rFonts w:eastAsia="MS Mincho"/>
          <w:color w:val="0D0D0D" w:themeColor="text1" w:themeTint="F2"/>
        </w:rPr>
        <w:t>Mục đích:</w:t>
      </w:r>
      <w:r w:rsidRPr="003069DD">
        <w:rPr>
          <w:color w:val="0D0D0D" w:themeColor="text1" w:themeTint="F2"/>
        </w:rPr>
        <w:br/>
        <w:t>Liệt kê tài liệu và nguồn tham khảo.</w:t>
      </w:r>
    </w:p>
    <w:p w14:paraId="691AF10D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r w:rsidRPr="003069DD">
        <w:rPr>
          <w:rStyle w:val="Strong"/>
          <w:rFonts w:eastAsia="MS Mincho"/>
          <w:color w:val="0D0D0D" w:themeColor="text1" w:themeTint="F2"/>
        </w:rPr>
        <w:t>Hướng dẫn sinh viên viết:</w:t>
      </w:r>
    </w:p>
    <w:p w14:paraId="499E6B18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Case Study 1 – Problem Statements</w:t>
      </w:r>
    </w:p>
    <w:p w14:paraId="5D7F5CB8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Software Requirement Specification (SRS) Document</w:t>
      </w:r>
    </w:p>
    <w:p w14:paraId="7A14F959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IEEE Std 1016-2009 – Standard for Software Design Descriptions</w:t>
      </w:r>
    </w:p>
    <w:p w14:paraId="11AECADD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CMU-CS445 Course Material, Duy Tan University (2025)</w:t>
      </w:r>
    </w:p>
    <w:p w14:paraId="76E9F6DD" w14:textId="3CDE2920" w:rsidR="00AC6E57" w:rsidRPr="00E34DAE" w:rsidRDefault="000E272D" w:rsidP="00632622">
      <w:pPr>
        <w:pStyle w:val="Heading1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" w:name="_Toc228833934"/>
      <w:r w:rsidRPr="00AC6E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List of User Interface</w:t>
      </w:r>
      <w:bookmarkEnd w:id="8"/>
      <w:bookmarkEnd w:id="18"/>
    </w:p>
    <w:tbl>
      <w:tblPr>
        <w:tblStyle w:val="Style58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12"/>
        <w:gridCol w:w="2564"/>
        <w:gridCol w:w="2282"/>
        <w:gridCol w:w="3671"/>
      </w:tblGrid>
      <w:tr w:rsidR="00143BD4" w14:paraId="1E990FCC" w14:textId="77777777" w:rsidTr="00E34DAE">
        <w:tc>
          <w:tcPr>
            <w:tcW w:w="1112" w:type="dxa"/>
            <w:shd w:val="clear" w:color="auto" w:fill="AEAAAA"/>
            <w:vAlign w:val="center"/>
          </w:tcPr>
          <w:p w14:paraId="1268FE7D" w14:textId="77777777" w:rsidR="00143BD4" w:rsidRPr="00E34DAE" w:rsidRDefault="00143BD4" w:rsidP="00D80CC3">
            <w:pPr>
              <w:spacing w:after="0" w:line="360" w:lineRule="auto"/>
              <w:ind w:left="-108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0F7AC58" w14:textId="77777777" w:rsidR="00143BD4" w:rsidRPr="00E34DAE" w:rsidRDefault="000E272D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Roles</w:t>
            </w:r>
          </w:p>
        </w:tc>
        <w:tc>
          <w:tcPr>
            <w:tcW w:w="2564" w:type="dxa"/>
            <w:shd w:val="clear" w:color="auto" w:fill="AEAAAA"/>
            <w:vAlign w:val="center"/>
          </w:tcPr>
          <w:p w14:paraId="189B88E2" w14:textId="77777777" w:rsidR="00143BD4" w:rsidRPr="00E34DAE" w:rsidRDefault="00143BD4" w:rsidP="00D80CC3">
            <w:pPr>
              <w:spacing w:after="0" w:line="360" w:lineRule="auto"/>
              <w:ind w:left="-111" w:right="139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1DF0292" w14:textId="77777777" w:rsidR="00143BD4" w:rsidRPr="00E34DAE" w:rsidRDefault="000E272D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Interface ID</w:t>
            </w:r>
          </w:p>
        </w:tc>
        <w:tc>
          <w:tcPr>
            <w:tcW w:w="2282" w:type="dxa"/>
            <w:shd w:val="clear" w:color="auto" w:fill="AEAAAA"/>
            <w:vAlign w:val="center"/>
          </w:tcPr>
          <w:p w14:paraId="037264EC" w14:textId="77777777" w:rsidR="00143BD4" w:rsidRPr="00E34DAE" w:rsidRDefault="00143BD4" w:rsidP="00D80CC3">
            <w:pPr>
              <w:spacing w:after="0" w:line="360" w:lineRule="auto"/>
              <w:ind w:left="-111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69668F5" w14:textId="77777777" w:rsidR="00143BD4" w:rsidRPr="00E34DAE" w:rsidRDefault="000E272D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UI Name</w:t>
            </w:r>
          </w:p>
        </w:tc>
        <w:tc>
          <w:tcPr>
            <w:tcW w:w="3671" w:type="dxa"/>
            <w:shd w:val="clear" w:color="auto" w:fill="AEAAAA"/>
            <w:vAlign w:val="center"/>
          </w:tcPr>
          <w:p w14:paraId="634553D2" w14:textId="77777777" w:rsidR="00143BD4" w:rsidRPr="00E34DAE" w:rsidRDefault="00143BD4" w:rsidP="00D80CC3">
            <w:pPr>
              <w:spacing w:after="0" w:line="360" w:lineRule="auto"/>
              <w:ind w:left="-111" w:right="4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5AD90CD" w14:textId="77777777" w:rsidR="00143BD4" w:rsidRPr="00E34DAE" w:rsidRDefault="000E272D" w:rsidP="00D80CC3">
            <w:pPr>
              <w:keepNext/>
              <w:keepLines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Description</w:t>
            </w:r>
          </w:p>
        </w:tc>
      </w:tr>
      <w:tr w:rsidR="00774817" w14:paraId="1298F583" w14:textId="77777777" w:rsidTr="00E34DAE">
        <w:trPr>
          <w:trHeight w:val="1022"/>
        </w:trPr>
        <w:tc>
          <w:tcPr>
            <w:tcW w:w="1112" w:type="dxa"/>
          </w:tcPr>
          <w:p w14:paraId="003713C3" w14:textId="3FFB6B7C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564" w:type="dxa"/>
          </w:tcPr>
          <w:p w14:paraId="5BFDDCFB" w14:textId="4F81CD11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UI-01</w:t>
            </w:r>
          </w:p>
        </w:tc>
        <w:tc>
          <w:tcPr>
            <w:tcW w:w="2282" w:type="dxa"/>
          </w:tcPr>
          <w:p w14:paraId="35136B6B" w14:textId="6E991C47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3671" w:type="dxa"/>
          </w:tcPr>
          <w:p w14:paraId="450CAEC1" w14:textId="340FF2BC" w:rsidR="00774817" w:rsidRPr="00774817" w:rsidRDefault="00774817" w:rsidP="00D80CC3">
            <w:pPr>
              <w:keepNext/>
              <w:keepLines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This page allows authorized users to securely access the system with pre-assigned credentials. No user registration is available.</w:t>
            </w:r>
          </w:p>
        </w:tc>
      </w:tr>
      <w:tr w:rsidR="00774817" w14:paraId="2DBF5FCC" w14:textId="77777777" w:rsidTr="00E34DAE">
        <w:trPr>
          <w:trHeight w:val="1022"/>
        </w:trPr>
        <w:tc>
          <w:tcPr>
            <w:tcW w:w="1112" w:type="dxa"/>
          </w:tcPr>
          <w:p w14:paraId="70FFBA61" w14:textId="44E3EDB1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564" w:type="dxa"/>
          </w:tcPr>
          <w:p w14:paraId="1D9E2110" w14:textId="7ECDBFEC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UI-02</w:t>
            </w:r>
          </w:p>
        </w:tc>
        <w:tc>
          <w:tcPr>
            <w:tcW w:w="2282" w:type="dxa"/>
          </w:tcPr>
          <w:p w14:paraId="5667262C" w14:textId="1EAE997E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Dashboard</w:t>
            </w:r>
          </w:p>
        </w:tc>
        <w:tc>
          <w:tcPr>
            <w:tcW w:w="3671" w:type="dxa"/>
          </w:tcPr>
          <w:p w14:paraId="4E304B23" w14:textId="4A42D039" w:rsidR="00774817" w:rsidRPr="00774817" w:rsidRDefault="00774817" w:rsidP="00D80CC3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Provides an overview of key business metrics, including human resource reports, salary reports, and dividend reports. Includes visual representations such as summary cards, bar charts, and a pie chart for traffic sources.</w:t>
            </w:r>
          </w:p>
        </w:tc>
      </w:tr>
      <w:tr w:rsidR="00784070" w14:paraId="46D179E1" w14:textId="77777777" w:rsidTr="00E34DAE">
        <w:trPr>
          <w:trHeight w:val="1102"/>
        </w:trPr>
        <w:tc>
          <w:tcPr>
            <w:tcW w:w="1112" w:type="dxa"/>
          </w:tcPr>
          <w:p w14:paraId="29C6B3A9" w14:textId="7982E0E2" w:rsidR="00784070" w:rsidRPr="00774817" w:rsidRDefault="00784070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564" w:type="dxa"/>
          </w:tcPr>
          <w:p w14:paraId="46E731B0" w14:textId="18AAB746" w:rsidR="00784070" w:rsidRPr="00774817" w:rsidRDefault="00784070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UI-17</w:t>
            </w:r>
          </w:p>
        </w:tc>
        <w:tc>
          <w:tcPr>
            <w:tcW w:w="2282" w:type="dxa"/>
          </w:tcPr>
          <w:p w14:paraId="2E69F7DE" w14:textId="19D4339E" w:rsidR="00784070" w:rsidRPr="00774817" w:rsidRDefault="00784070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Add New Position</w:t>
            </w:r>
          </w:p>
        </w:tc>
        <w:tc>
          <w:tcPr>
            <w:tcW w:w="3671" w:type="dxa"/>
          </w:tcPr>
          <w:p w14:paraId="3256CBB4" w14:textId="7CCCEF10" w:rsidR="00784070" w:rsidRPr="00774817" w:rsidRDefault="00784070" w:rsidP="00D80CC3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Allows the admin to add a new position with salary range and job title.</w:t>
            </w:r>
          </w:p>
        </w:tc>
      </w:tr>
    </w:tbl>
    <w:p w14:paraId="7BCE405A" w14:textId="550F8D81" w:rsidR="00143BD4" w:rsidRPr="00632622" w:rsidRDefault="00632622" w:rsidP="00632622">
      <w:pPr>
        <w:pStyle w:val="Caption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9" w:name="_heading=h.35gaqznt1l15" w:colFirst="0" w:colLast="0"/>
      <w:bookmarkEnd w:id="19"/>
      <w:r w:rsidRPr="00632622">
        <w:rPr>
          <w:rFonts w:ascii="Times New Roman" w:hAnsi="Times New Roman" w:cs="Times New Roman"/>
          <w:color w:val="auto"/>
          <w:sz w:val="26"/>
          <w:szCs w:val="26"/>
        </w:rPr>
        <w:br/>
      </w:r>
      <w:bookmarkStart w:id="20" w:name="_Toc193828009"/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Table  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begin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instrText xml:space="preserve"> SEQ Table_ \* ARABIC </w:instrTex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separate"/>
      </w:r>
      <w:r w:rsidR="001E2EC3">
        <w:rPr>
          <w:rFonts w:ascii="Times New Roman" w:hAnsi="Times New Roman" w:cs="Times New Roman"/>
          <w:b/>
          <w:bCs/>
          <w:noProof/>
          <w:color w:val="auto"/>
          <w:sz w:val="26"/>
          <w:szCs w:val="26"/>
        </w:rPr>
        <w:t>1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end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:</w:t>
      </w:r>
      <w:r w:rsidRPr="00632622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List of User Interface</w:t>
      </w:r>
      <w:bookmarkEnd w:id="20"/>
    </w:p>
    <w:p w14:paraId="3287B0D6" w14:textId="5E423FCE" w:rsidR="00143BD4" w:rsidRPr="006E4EBC" w:rsidRDefault="000E272D" w:rsidP="006E4EBC">
      <w:pPr>
        <w:pStyle w:val="ListParagraph"/>
        <w:keepNext/>
        <w:keepLines/>
        <w:numPr>
          <w:ilvl w:val="0"/>
          <w:numId w:val="9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1" w:name="_Toc228833935"/>
      <w:r w:rsidRPr="006E4EB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Describe User Interface</w:t>
      </w:r>
      <w:bookmarkEnd w:id="21"/>
    </w:p>
    <w:p w14:paraId="1A97CA33" w14:textId="21C96038" w:rsidR="00143BD4" w:rsidRPr="00632622" w:rsidRDefault="000E272D" w:rsidP="00632622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 w:val="0"/>
          <w:color w:val="000000"/>
        </w:rPr>
      </w:pPr>
      <w:bookmarkStart w:id="22" w:name="_Toc193827829"/>
      <w:bookmarkStart w:id="23" w:name="_Toc228833936"/>
      <w:r w:rsidRPr="00632622">
        <w:rPr>
          <w:rFonts w:ascii="Times New Roman" w:eastAsia="Times New Roman" w:hAnsi="Times New Roman" w:cs="Times New Roman"/>
          <w:color w:val="000000"/>
        </w:rPr>
        <w:t xml:space="preserve">UI-01: </w:t>
      </w:r>
      <w:r w:rsidR="00D313C5" w:rsidRPr="00632622">
        <w:rPr>
          <w:rFonts w:ascii="Times New Roman" w:eastAsia="Times New Roman" w:hAnsi="Times New Roman" w:cs="Times New Roman"/>
          <w:color w:val="000000"/>
        </w:rPr>
        <w:t>Login</w:t>
      </w:r>
      <w:bookmarkEnd w:id="22"/>
      <w:bookmarkEnd w:id="23"/>
    </w:p>
    <w:p w14:paraId="4C34D2CE" w14:textId="7C3440F4" w:rsidR="00143BD4" w:rsidRDefault="000E272D">
      <w:pPr>
        <w:keepNext/>
      </w:pPr>
      <w:r>
        <w:rPr>
          <w:rFonts w:ascii="Times New Roman" w:eastAsia="Times New Roman" w:hAnsi="Times New Roman" w:cs="Times New Roman"/>
        </w:rPr>
        <w:t xml:space="preserve"> </w:t>
      </w:r>
      <w:r w:rsidR="00D313C5" w:rsidRPr="00D313C5">
        <w:rPr>
          <w:rFonts w:ascii="Times New Roman" w:eastAsia="Times New Roman" w:hAnsi="Times New Roman" w:cs="Times New Roman"/>
          <w:noProof/>
          <w:lang w:val="en-GB" w:eastAsia="en-GB"/>
        </w:rPr>
        <w:drawing>
          <wp:inline distT="0" distB="0" distL="0" distR="0" wp14:anchorId="7BACDC87" wp14:editId="73A5E387">
            <wp:extent cx="5909356" cy="402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724" cy="40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FF3B" w14:textId="53E399AD" w:rsidR="00143BD4" w:rsidRPr="00632622" w:rsidRDefault="00632622" w:rsidP="00632622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24" w:name="_Toc193828032"/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Figure 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begin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instrText xml:space="preserve"> SEQ Figure \* ARABIC </w:instrTex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separate"/>
      </w:r>
      <w:r w:rsidR="001E2EC3">
        <w:rPr>
          <w:rFonts w:ascii="Times New Roman" w:hAnsi="Times New Roman" w:cs="Times New Roman"/>
          <w:b/>
          <w:bCs/>
          <w:noProof/>
          <w:color w:val="auto"/>
          <w:sz w:val="26"/>
          <w:szCs w:val="26"/>
        </w:rPr>
        <w:t>1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end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: </w:t>
      </w:r>
      <w:r w:rsidRPr="00632622">
        <w:rPr>
          <w:rFonts w:ascii="Times New Roman" w:hAnsi="Times New Roman" w:cs="Times New Roman"/>
          <w:color w:val="auto"/>
          <w:sz w:val="26"/>
          <w:szCs w:val="26"/>
          <w:lang w:val="vi-VN"/>
        </w:rPr>
        <w:t>Login</w:t>
      </w:r>
      <w:bookmarkEnd w:id="24"/>
    </w:p>
    <w:p w14:paraId="71DB71B7" w14:textId="77777777" w:rsidR="00632622" w:rsidRDefault="00632622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99410E" w14:paraId="51313D35" w14:textId="77777777" w:rsidTr="00FF2341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14F5D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bookmarkStart w:id="25" w:name="_heading=h.1ksv4uv" w:colFirst="0" w:colLast="0"/>
            <w:bookmarkEnd w:id="25"/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E9774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E993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17B39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Target</w:t>
            </w:r>
          </w:p>
        </w:tc>
      </w:tr>
      <w:tr w:rsidR="0099410E" w14:paraId="2C0804F7" w14:textId="77777777" w:rsidTr="00FF2341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5EBB3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01CE1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97F8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2A95B" w14:textId="320C04EC" w:rsidR="0099410E" w:rsidRPr="0099410E" w:rsidRDefault="0099410E" w:rsidP="00FF234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(title)</w:t>
            </w:r>
          </w:p>
        </w:tc>
      </w:tr>
      <w:tr w:rsidR="0099410E" w14:paraId="35D34F26" w14:textId="77777777" w:rsidTr="00FF2341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349B4" w14:textId="77777777" w:rsidR="0099410E" w:rsidRPr="0099410E" w:rsidRDefault="0099410E" w:rsidP="00FF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F4D4A" w14:textId="77777777" w:rsidR="0099410E" w:rsidRPr="0099410E" w:rsidRDefault="0099410E" w:rsidP="00FF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4F3FC" w14:textId="60D8B893" w:rsidR="0099410E" w:rsidRPr="0099410E" w:rsidRDefault="0099410E" w:rsidP="00FF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Icon 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0FE2A" w14:textId="2376F5A9" w:rsidR="0099410E" w:rsidRPr="0099410E" w:rsidRDefault="0099410E" w:rsidP="00FF23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with Google</w:t>
            </w:r>
          </w:p>
        </w:tc>
      </w:tr>
      <w:tr w:rsidR="0099410E" w14:paraId="1BBAFB0D" w14:textId="77777777" w:rsidTr="00FF2341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03FFF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3CF49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3FF75" w14:textId="2101D028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Icon 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C0079" w14:textId="7AB2847D" w:rsidR="0099410E" w:rsidRPr="0099410E" w:rsidRDefault="0099410E" w:rsidP="009941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with custom user</w:t>
            </w:r>
          </w:p>
        </w:tc>
      </w:tr>
      <w:tr w:rsidR="0099410E" w14:paraId="6550ADD7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DD412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DB924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464A1" w14:textId="29318D89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Icon 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56A6D" w14:textId="6A762FA0" w:rsidR="0099410E" w:rsidRPr="0099410E" w:rsidRDefault="0099410E" w:rsidP="00FF23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with GitHub</w:t>
            </w:r>
          </w:p>
        </w:tc>
      </w:tr>
      <w:tr w:rsidR="0099410E" w14:paraId="6251EE2E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9ED9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BB30F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1290E" w14:textId="2B7B7D00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0D96C" w14:textId="77777777" w:rsidR="0099410E" w:rsidRPr="0099410E" w:rsidRDefault="0099410E" w:rsidP="00FF23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Show all valid data</w:t>
            </w:r>
          </w:p>
        </w:tc>
      </w:tr>
      <w:tr w:rsidR="0099410E" w14:paraId="43F2AF87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B54EA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59F07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781B2" w14:textId="19086899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733FF" w14:textId="41DD5315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Enter email</w:t>
            </w:r>
          </w:p>
        </w:tc>
      </w:tr>
      <w:tr w:rsidR="0099410E" w14:paraId="201A1C9E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B704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E00A6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BC53C" w14:textId="705DA339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A5C0D" w14:textId="36AC1B5A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Enter password</w:t>
            </w:r>
          </w:p>
        </w:tc>
      </w:tr>
      <w:tr w:rsidR="0099410E" w14:paraId="5C0C9637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88E3A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4FCB8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FFAC9" w14:textId="6344E72A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Text Link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49FA1" w14:textId="7417BEBF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Forget your password</w:t>
            </w:r>
          </w:p>
        </w:tc>
      </w:tr>
      <w:tr w:rsidR="0099410E" w14:paraId="52C47E9B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B94B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44CE7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70465" w14:textId="5D085030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085AA" w14:textId="0CA3FA6B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(main action button)</w:t>
            </w:r>
          </w:p>
        </w:tc>
      </w:tr>
      <w:tr w:rsidR="0099410E" w14:paraId="3CC03116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9F4D2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076F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23C9" w14:textId="553E409E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DB686" w14:textId="1E8DC6AA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Hello, Friend!</w:t>
            </w:r>
          </w:p>
        </w:tc>
      </w:tr>
      <w:tr w:rsidR="0099410E" w14:paraId="6EAEC279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7DCE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16CF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D4525" w14:textId="3FBC63E8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29659" w14:textId="34D8F3EB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Please login to access dashboard</w:t>
            </w:r>
          </w:p>
        </w:tc>
      </w:tr>
      <w:tr w:rsidR="0099410E" w14:paraId="5FB25666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79CC2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5A19B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59D0F" w14:textId="02426C11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Button (disabled)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73BEA" w14:textId="55267E09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(right panel button)</w:t>
            </w:r>
          </w:p>
        </w:tc>
      </w:tr>
    </w:tbl>
    <w:p w14:paraId="71287495" w14:textId="2639D7A1" w:rsidR="00143BD4" w:rsidRPr="00632622" w:rsidRDefault="00632622" w:rsidP="00632622">
      <w:pPr>
        <w:pStyle w:val="Caption"/>
        <w:jc w:val="center"/>
        <w:rPr>
          <w:rFonts w:ascii="Times New Roman" w:eastAsia="Times New Roman" w:hAnsi="Times New Roman" w:cs="Times New Roman"/>
          <w:i w:val="0"/>
          <w:color w:val="auto"/>
          <w:sz w:val="26"/>
          <w:szCs w:val="26"/>
        </w:rPr>
      </w:pPr>
      <w:r w:rsidRPr="00632622">
        <w:rPr>
          <w:rFonts w:ascii="Times New Roman" w:hAnsi="Times New Roman" w:cs="Times New Roman"/>
          <w:color w:val="auto"/>
          <w:sz w:val="26"/>
          <w:szCs w:val="26"/>
        </w:rPr>
        <w:br/>
      </w:r>
      <w:bookmarkStart w:id="26" w:name="_Toc193828010"/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Table  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begin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instrText xml:space="preserve"> SEQ Table_ \* ARABIC </w:instrTex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separate"/>
      </w:r>
      <w:r w:rsidR="001E2EC3">
        <w:rPr>
          <w:rFonts w:ascii="Times New Roman" w:hAnsi="Times New Roman" w:cs="Times New Roman"/>
          <w:b/>
          <w:bCs/>
          <w:noProof/>
          <w:color w:val="auto"/>
          <w:sz w:val="26"/>
          <w:szCs w:val="26"/>
        </w:rPr>
        <w:t>2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end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:</w:t>
      </w:r>
      <w:r w:rsidRPr="00632622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Home Page (Website)</w:t>
      </w:r>
      <w:bookmarkEnd w:id="26"/>
    </w:p>
    <w:sectPr w:rsidR="00143BD4" w:rsidRPr="00632622" w:rsidSect="00D80CC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975" w:right="1440" w:bottom="1440" w:left="1440" w:header="285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59520" w14:textId="77777777" w:rsidR="00D81EF3" w:rsidRDefault="00D81EF3">
      <w:pPr>
        <w:spacing w:line="240" w:lineRule="auto"/>
      </w:pPr>
      <w:r>
        <w:separator/>
      </w:r>
    </w:p>
  </w:endnote>
  <w:endnote w:type="continuationSeparator" w:id="0">
    <w:p w14:paraId="086B9A49" w14:textId="77777777" w:rsidR="00D81EF3" w:rsidRDefault="00D81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Segoe Print"/>
    <w:charset w:val="00"/>
    <w:family w:val="auto"/>
    <w:pitch w:val="default"/>
  </w:font>
  <w:font w:name="Droid Sans Fallback">
    <w:altName w:val="Segoe Print"/>
    <w:charset w:val="00"/>
    <w:family w:val="auto"/>
    <w:pitch w:val="default"/>
  </w:font>
  <w:font w:name="FreeSan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DD10BF" w14:textId="77777777" w:rsidR="00D35758" w:rsidRDefault="00D35758">
    <w:pPr>
      <w:tabs>
        <w:tab w:val="left" w:pos="1812"/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02905" w14:textId="20B982EC" w:rsidR="00D35758" w:rsidRDefault="00D35758">
    <w:pPr>
      <w:tabs>
        <w:tab w:val="center" w:pos="4680"/>
        <w:tab w:val="right" w:pos="9360"/>
      </w:tabs>
      <w:spacing w:after="0" w:line="240" w:lineRule="auto"/>
      <w:ind w:left="-567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92BA215" wp14:editId="19F5F438">
              <wp:simplePos x="0" y="0"/>
              <wp:positionH relativeFrom="column">
                <wp:posOffset>0</wp:posOffset>
              </wp:positionH>
              <wp:positionV relativeFrom="paragraph">
                <wp:posOffset>-164465</wp:posOffset>
              </wp:positionV>
              <wp:extent cx="1765300" cy="279400"/>
              <wp:effectExtent l="0" t="0" r="0" b="0"/>
              <wp:wrapNone/>
              <wp:docPr id="223" name="Rectangles 2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69700" y="3646650"/>
                        <a:ext cx="1752600" cy="2667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w="12700" cap="flat" cmpd="sng">
                        <a:solidFill>
                          <a:schemeClr val="accent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FF4E9FD" w14:textId="77777777" w:rsidR="00D35758" w:rsidRDefault="00D35758">
                          <w:pPr>
                            <w:spacing w:line="258" w:lineRule="auto"/>
                            <w:ind w:left="-141" w:hanging="141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3B3838"/>
                              <w:sz w:val="24"/>
                            </w:rPr>
                            <w:t>C1SE.16 - Team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2BA215" id="Rectangles 223" o:spid="_x0000_s1027" style="position:absolute;left:0;text-align:left;margin-left:0;margin-top:-12.95pt;width:139pt;height:2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haZOgIAAIYEAAAOAAAAZHJzL2Uyb0RvYy54bWysVNtu2zAMfR+wfxD0vvjSxG2NOMXQLMOA&#10;Yi3W7QMYWY4F6DZJiZO/HyV7Tbo9bBjmB1mU6MPDQ9LLu6OS5MCdF0Y3tJjllHDNTCv0rqHfvm7e&#10;3VDiA+gWpNG8oSfu6d3q7ZvlYGtemt7IljuCINrXg21oH4Kts8yznivwM2O5xsvOOAUBTbfLWgcD&#10;oiuZlXleZYNxrXWGce/xdD1e0lXC7zrOwmPXeR6IbChyC2l1ad3GNVstod45sL1gEw34BxYKhMag&#10;L1BrCED2TvwGpQRzxpsuzJhRmek6wXjKAbMp8l+yee7B8pQLiuPti0z+/8Gyz4cnR0Tb0LK8okSD&#10;wiJ9QdlA7yT3JJ6iRoP1Nbo+2yc3WR63MeFj51R8Yyrk2ND5vLq9zlHpU0OvqnlVLSaN+TEQhg7F&#10;9aKsogNDj7KqojNCZmck63z4yI0icdNQh2SStHB48GF0/ekSA3sjRbsRUiYj9g2/l44cACsOjHEd&#10;yinAK0+pyYBsykSWAbZeJyEgLWVRDK93KearT1JT/hV45LcG348sEkjkALUSAdtdCtXQmzw+43HP&#10;of2gWxJOFuXXOCk0svOKEslxrnCTPg8g5J/9UEupUdJYtLFMcReO22MqdBGx4snWtCcsvrdsI5Dw&#10;A/jwBA7bv8DoOBIY9/seHHKRnzT23G0xLxc4Q8mYL5Jy7vJme3kDmvUGJ40FR8lo3Ic0eVEIbd7v&#10;g+lEKuiZzMQamz21xDSYcZou7eR1/n2sfgAAAP//AwBQSwMEFAAGAAgAAAAhAO4V79jdAAAABwEA&#10;AA8AAABkcnMvZG93bnJldi54bWxMj8FOwzAQRO9I/IO1SFyq1mlQIQ1xKoQENwQE1LMbb52IeB1i&#10;pwl8PcsJjrMzmnlb7GbXiRMOofWkYL1KQCDV3rRkFby/PSwzECFqMrrzhAq+MMCuPD8rdG78RK94&#10;qqIVXEIh1wqaGPtcylA36HRY+R6JvaMfnI4sByvNoCcud51Mk+RaOt0SLzS6x/sG649qdAoeF/3L&#10;9+bp83lhx6veVtNe1mav1OXFfHcLIuIc/8Lwi8/oUDLTwY9kgugU8CNRwTLdbEGwnd5kfDlwLluD&#10;LAv5n7/8AQAA//8DAFBLAQItABQABgAIAAAAIQC2gziS/gAAAOEBAAATAAAAAAAAAAAAAAAAAAAA&#10;AABbQ29udGVudF9UeXBlc10ueG1sUEsBAi0AFAAGAAgAAAAhADj9If/WAAAAlAEAAAsAAAAAAAAA&#10;AAAAAAAALwEAAF9yZWxzLy5yZWxzUEsBAi0AFAAGAAgAAAAhANliFpk6AgAAhgQAAA4AAAAAAAAA&#10;AAAAAAAALgIAAGRycy9lMm9Eb2MueG1sUEsBAi0AFAAGAAgAAAAhAO4V79jdAAAABwEAAA8AAAAA&#10;AAAAAAAAAAAAlAQAAGRycy9kb3ducmV2LnhtbFBLBQYAAAAABAAEAPMAAACeBQAAAAA=&#10;" fillcolor="#ed7d31 [3205]" strokecolor="#ed7d31 [3205]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7FF4E9FD" w14:textId="77777777" w:rsidR="00D35758" w:rsidRDefault="00D35758">
                    <w:pPr>
                      <w:spacing w:line="258" w:lineRule="auto"/>
                      <w:ind w:left="-141" w:hanging="141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3B3838"/>
                        <w:sz w:val="24"/>
                      </w:rPr>
                      <w:t>C1SE.16 - Team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A6D41A" wp14:editId="1A238F10">
              <wp:simplePos x="0" y="0"/>
              <wp:positionH relativeFrom="column">
                <wp:posOffset>-367665</wp:posOffset>
              </wp:positionH>
              <wp:positionV relativeFrom="paragraph">
                <wp:posOffset>9867900</wp:posOffset>
              </wp:positionV>
              <wp:extent cx="375285" cy="200025"/>
              <wp:effectExtent l="0" t="0" r="0" b="0"/>
              <wp:wrapNone/>
              <wp:docPr id="225" name="Rectangles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63120" y="3684750"/>
                        <a:ext cx="365760" cy="1905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FB501C" w14:textId="77777777" w:rsidR="00D35758" w:rsidRDefault="00D35758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3B3838"/>
                            </w:rPr>
                            <w:t xml:space="preserve"> PAGE   \* MERGEFORMAT 4</w:t>
                          </w:r>
                        </w:p>
                        <w:p w14:paraId="6F3D1950" w14:textId="77777777" w:rsidR="00D35758" w:rsidRDefault="00D35758">
                          <w:pPr>
                            <w:spacing w:line="258" w:lineRule="auto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A6D41A" id="Rectangles 225" o:spid="_x0000_s1028" style="position:absolute;left:0;text-align:left;margin-left:-28.95pt;margin-top:777pt;width:29.55pt;height:15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RR6gEAALEDAAAOAAAAZHJzL2Uyb0RvYy54bWysU8tu2zAQvBfoPxC813o4dhLBclAkcFEg&#10;aI2m/QCaoiwCFMnu0pb8911SdpI2t6AXivvgcmY4Wt2NvWFHBaidrXkxyzlTVrpG233Nf/3cfLrh&#10;DIOwjTDOqpqfFPK79ccPq8FXqnSdM40CRkMsVoOveReCr7IMZad6gTPnlaVi66AXgULYZw2Igab3&#10;JivzfJkNDhoPTipEyj5MRb5O89tWyfC9bVEFZmpO2EJaIa27uGbrlaj2IHyn5RmGeAeKXmhLlz6P&#10;ehBBsAPoN6N6LcGha8NMuj5zbaulShyITZH/w+apE14lLiQO+meZ8P+Nld+OW2C6qXlZLjizoqdH&#10;+kGyCbs3ClnMkkaDx4pan/wWzhHSNhIeW+jjl6iwseaLYjkvSlL6VPP58ubqenHWWI2BSWqYLxfX&#10;S6pLaihu80We6tnLIA8YvijXs7ipORCWpKw4PmKgy6n10hLvRWd0s9HGpCDaRt0bYEdBDy6kVDaU&#10;kQCd+qvT2NhvXTw5lWMmizwnZnEXxt04aXPRYOeaE+mFXm40wXsUGLYCyDEFZwO5qOb4+yBAcWa+&#10;Wnqm2+IqyhpSQKzhdXZ3yQorO0emlAE4m4L7kEw6gfx8CK7ViXyENYE4oyVfJHZnD0fjvY5T18uf&#10;tv4DAAD//wMAUEsDBBQABgAIAAAAIQDIPmTO4AAAAAsBAAAPAAAAZHJzL2Rvd25yZXYueG1sTI/N&#10;TsMwEITvSLyDtUhcUOtQ4f6EOBVCKqcKqQV6duNtEhGvo9hNA0/P5lSOO/NpdiZbD64RPXah9qTh&#10;cZqAQCq8ranU8PmxmSxBhGjImsYTavjBAOv89iYzqfUX2mG/j6XgEAqp0VDF2KZShqJCZ8LUt0js&#10;nXznTOSzK6XtzIXDXSNnSTKXztTEHyrT4muFxff+7DQMu/bhi957vwm/28N2Lg+1XbxpfX83vDyD&#10;iDjEKwxjfa4OOXc6+jPZIBoNE7VYMcqGUk+8akRmII6jsFQKZJ7J/xvyPwAAAP//AwBQSwECLQAU&#10;AAYACAAAACEAtoM4kv4AAADhAQAAEwAAAAAAAAAAAAAAAAAAAAAAW0NvbnRlbnRfVHlwZXNdLnht&#10;bFBLAQItABQABgAIAAAAIQA4/SH/1gAAAJQBAAALAAAAAAAAAAAAAAAAAC8BAABfcmVscy8ucmVs&#10;c1BLAQItABQABgAIAAAAIQCSJsRR6gEAALEDAAAOAAAAAAAAAAAAAAAAAC4CAABkcnMvZTJvRG9j&#10;LnhtbFBLAQItABQABgAIAAAAIQDIPmTO4AAAAAsBAAAPAAAAAAAAAAAAAAAAAEQEAABkcnMvZG93&#10;bnJldi54bWxQSwUGAAAAAAQABADzAAAAUQUAAAAA&#10;" fillcolor="#ed7d31 [3205]" stroked="f">
              <v:textbox inset="2.53958mm,0,2.53958mm,0">
                <w:txbxContent>
                  <w:p w14:paraId="27FB501C" w14:textId="77777777" w:rsidR="00D35758" w:rsidRDefault="00D35758">
                    <w:pPr>
                      <w:spacing w:after="0" w:line="240" w:lineRule="auto"/>
                      <w:jc w:val="cente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3B3838"/>
                      </w:rPr>
                      <w:t xml:space="preserve"> PAGE   \* MERGEFORMAT 4</w:t>
                    </w:r>
                  </w:p>
                  <w:p w14:paraId="6F3D1950" w14:textId="77777777" w:rsidR="00D35758" w:rsidRDefault="00D35758">
                    <w:pPr>
                      <w:spacing w:line="258" w:lineRule="auto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71952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48207" w14:textId="77777777" w:rsidR="00D81EF3" w:rsidRDefault="00D81EF3">
      <w:pPr>
        <w:spacing w:after="0"/>
      </w:pPr>
      <w:r>
        <w:separator/>
      </w:r>
    </w:p>
  </w:footnote>
  <w:footnote w:type="continuationSeparator" w:id="0">
    <w:p w14:paraId="31BDEF72" w14:textId="77777777" w:rsidR="00D81EF3" w:rsidRDefault="00D81E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88CB5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A478A" w14:textId="07E06703" w:rsidR="00D35758" w:rsidRDefault="00D80CC3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GB"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08DD96" wp14:editId="3DA9B6A0">
              <wp:simplePos x="0" y="0"/>
              <wp:positionH relativeFrom="page">
                <wp:posOffset>4178300</wp:posOffset>
              </wp:positionH>
              <wp:positionV relativeFrom="topMargin">
                <wp:posOffset>145415</wp:posOffset>
              </wp:positionV>
              <wp:extent cx="3072765" cy="255905"/>
              <wp:effectExtent l="0" t="0" r="0" b="0"/>
              <wp:wrapNone/>
              <wp:docPr id="222" name="Rectangles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2765" cy="25590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7A1331CB" w14:textId="77777777" w:rsidR="00D35758" w:rsidRDefault="00D35758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</w:rPr>
                            <w:t xml:space="preserve">     USER INTERFACE DESIGN DOCUMENT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08DD96" id="Rectangles 222" o:spid="_x0000_s1026" style="position:absolute;margin-left:329pt;margin-top:11.45pt;width:241.95pt;height:20.1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SK3AEAAJ8DAAAOAAAAZHJzL2Uyb0RvYy54bWysU9GO0zAQfEfiHyy/06SB3nFV0xO6UxHS&#10;Cao7+ICt4zSWHNvsuk3696ydXu+AN8SL611vxjPj6ep27K04aiTjXS3ns1IK7ZRvjNvX8sf3zbuP&#10;UlAE14D1TtfypEnert++WQ1hqSvfedtoFAziaDmEWnYxhmVRkOp0DzTzQTs+bD32ELnEfdEgDIze&#10;26Iqy6ti8NgE9EoTcfd+OpTrjN+2WsVvbUs6CltL5hbzinndpbVYr2C5RwidUWca8A8sejCOL71A&#10;3UMEcUDzF1RvFHrybZwp3xe+bY3SWQOrmZd/qHnqIOishc2hcLGJ/h+s+nrcojBNLauqksJBz4/0&#10;yLaB21tNInXZoyHQkkefwhbPFfE2CR5b7NMvSxFj9vV08VWPUShuvi+vq+urhRSKz6rF4qZcJNDi&#10;5euAFD9r34u0qSUygWwnHB8oTqPPI+ky8tY0G2NtLlJW9J1FcQR+ZVBKu5hZ8wW/TVqX5p1PX06g&#10;qVMkcZOctIvjbjxr3PnmxO5QUBvDvB6A4haQ8zGXYuDM1JJ+HgC1FPaL40e5mX+oWGXMBacNX3d3&#10;z11wqvMcQRVRiqm4izmSE7tPh+hbk1UnPhOJM01OQfbtnNgUs9d1nnr5X61/AQAA//8DAFBLAwQU&#10;AAYACAAAACEAxUqr1eAAAAAKAQAADwAAAGRycy9kb3ducmV2LnhtbEyPQU/CQBCF7yb8h82YeDGy&#10;bdGKtVtiSPBETEDlvHTHtqE723SXUvn1DCe9zct7efO9fDHaVgzY+8aRgngagUAqnWmoUvD1uXqY&#10;g/BBk9GtI1Twix4WxeQm15lxJ9rgsA2V4BLymVZQh9BlUvqyRqv91HVI7P243urAsq+k6fWJy20r&#10;kyhKpdUN8Ydad7issTxsj1bBuOnuv+ljcCt/Xu/Wqdw15vldqbvb8e0VRMAx/IXhis/oUDDT3h3J&#10;eNEqSJ/mvCUoSJIXENdA/BjztWdrloAscvl/QnEBAAD//wMAUEsBAi0AFAAGAAgAAAAhALaDOJL+&#10;AAAA4QEAABMAAAAAAAAAAAAAAAAAAAAAAFtDb250ZW50X1R5cGVzXS54bWxQSwECLQAUAAYACAAA&#10;ACEAOP0h/9YAAACUAQAACwAAAAAAAAAAAAAAAAAvAQAAX3JlbHMvLnJlbHNQSwECLQAUAAYACAAA&#10;ACEAC19EitwBAACfAwAADgAAAAAAAAAAAAAAAAAuAgAAZHJzL2Uyb0RvYy54bWxQSwECLQAUAAYA&#10;CAAAACEAxUqr1eAAAAAKAQAADwAAAAAAAAAAAAAAAAA2BAAAZHJzL2Rvd25yZXYueG1sUEsFBgAA&#10;AAAEAAQA8wAAAEMFAAAAAA==&#10;" fillcolor="#ed7d31 [3205]" stroked="f">
              <v:textbox inset="2.53958mm,0,2.53958mm,0">
                <w:txbxContent>
                  <w:p w14:paraId="7A1331CB" w14:textId="77777777" w:rsidR="00D35758" w:rsidRDefault="00D35758">
                    <w:pPr>
                      <w:spacing w:after="0" w:line="240" w:lineRule="auto"/>
                      <w:jc w:val="righ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</w:rPr>
                      <w:t xml:space="preserve">     USER INTERFACE DESIGN DOCUMENT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="00584DE5">
      <w:rPr>
        <w:color w:val="000000"/>
      </w:rPr>
      <w:t>`</w:t>
    </w:r>
  </w:p>
  <w:p w14:paraId="0F6775D1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  <w:p w14:paraId="0F1F8FFF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DEC13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341354" wp14:editId="25D67866">
              <wp:simplePos x="0" y="0"/>
              <wp:positionH relativeFrom="column">
                <wp:posOffset>-180340</wp:posOffset>
              </wp:positionH>
              <wp:positionV relativeFrom="paragraph">
                <wp:posOffset>-123190</wp:posOffset>
              </wp:positionV>
              <wp:extent cx="6299200" cy="9438640"/>
              <wp:effectExtent l="0" t="0" r="0" b="0"/>
              <wp:wrapNone/>
              <wp:docPr id="224" name="Rectangles 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50375" y="0"/>
                        <a:ext cx="6191250" cy="7560000"/>
                      </a:xfrm>
                      <a:prstGeom prst="rect">
                        <a:avLst/>
                      </a:prstGeom>
                      <a:noFill/>
                      <a:ln w="107950" cap="flat" cmpd="thickThin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FD5B6B3" w14:textId="77777777" w:rsidR="00D35758" w:rsidRDefault="00D35758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341354" id="Rectangles 224" o:spid="_x0000_s1029" style="position:absolute;margin-left:-14.2pt;margin-top:-9.7pt;width:496pt;height:743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imMAIAAFgEAAAOAAAAZHJzL2Uyb0RvYy54bWysVNuO0zAQfUfiHyy/0yTdbXcbNV2hLUVI&#10;K6jY5QOmjtNY6xu226R/z9gJbYEHJEQfXI9nPJdzjrN86JUkR+68MLqixSSnhGtmaqH3Ff32snl3&#10;T4kPoGuQRvOKnrinD6u3b5adLfnUtEbW3BFMon3Z2Yq2IdgyyzxruQI/MZZrdDbGKQhoun1WO+gw&#10;u5LZNM/nWWdcbZ1h3Hs8XQ9Oukr5m4az8KVpPA9EVhR7C2l1ad3FNVstodw7sK1gYxvwD10oEBqL&#10;nlOtIQA5OPFHKiWYM940YcKMykzTCMbTDDhNkf82zXMLlqdZEBxvzzD5/5eWfT5uHRF1RafTW0o0&#10;KCTpK8IGei+5J/EUMeqsLzH02W7daHncxoH7xqn4j6OQPmaZ5Td3M0pOZ3R5HwhD17xYFOilhKHv&#10;bjbP8RdzZ5ck1vnwkRtF4qaiDvtIqMLxyYch9GdIrKnNRkiJ51BKTTrUX363SBUApdRICFhMWRwu&#10;IL2vL+1IkjdS1PFqvJmkxh+lI0dAkdSvxdjUL1Gx7Bp8OwQlVwyDUomAApZCVfQ+TjRKquVQf9A1&#10;CSeLgGrUPo0NekWJ5PhScJOuBxDy73EIkdSIVKRhAD7uQr/rE3U3MVc82Zn6hHR6yzYCG34CH7bg&#10;UNAFVkeRY93vB3DYi/ykUUWL4naKXIVrw10bu2sDNGsNvh0WHCWD8RjSWxrIeH8IphGJp0szY9co&#10;38T0+NTi+7i2U9Tlg7D6AQAA//8DAFBLAwQUAAYACAAAACEAxNSZ8uEAAAAMAQAADwAAAGRycy9k&#10;b3ducmV2LnhtbEyPwUrDQBCG74LvsIzgrd1tLWkTsykiiC2IYOpBb9vsmIRmZ0N2m8a3dzzp7R/m&#10;459v8u3kOjHiEFpPGhZzBQKp8ralWsP74Wm2ARGiIWs6T6jhGwNsi+ur3GTWX+gNxzLWgksoZEZD&#10;E2OfSRmqBp0Jc98j8e7LD85EHoda2sFcuNx1cqlUIp1piS80psfHBqtTeXYanl/b9ahONpQ72u8O&#10;ZbrHj5dPrW9vpod7EBGn+AfDrz6rQ8FOR38mG0SnYbbcrBjlsEg5MJEmdwmII6OrZK1AFrn8/0Tx&#10;AwAA//8DAFBLAQItABQABgAIAAAAIQC2gziS/gAAAOEBAAATAAAAAAAAAAAAAAAAAAAAAABbQ29u&#10;dGVudF9UeXBlc10ueG1sUEsBAi0AFAAGAAgAAAAhADj9If/WAAAAlAEAAAsAAAAAAAAAAAAAAAAA&#10;LwEAAF9yZWxzLy5yZWxzUEsBAi0AFAAGAAgAAAAhAMKZmKYwAgAAWAQAAA4AAAAAAAAAAAAAAAAA&#10;LgIAAGRycy9lMm9Eb2MueG1sUEsBAi0AFAAGAAgAAAAhAMTUmfLhAAAADAEAAA8AAAAAAAAAAAAA&#10;AAAAigQAAGRycy9kb3ducmV2LnhtbFBLBQYAAAAABAAEAPMAAACYBQAAAAA=&#10;" filled="f" strokecolor="black [3200]" strokeweight="8.5pt">
              <v:stroke startarrowwidth="narrow" startarrowlength="short" endarrowwidth="narrow" endarrowlength="short" linestyle="thickThin"/>
              <v:textbox inset="2.53958mm,2.53958mm,2.53958mm,2.53958mm">
                <w:txbxContent>
                  <w:p w14:paraId="2FD5B6B3" w14:textId="77777777" w:rsidR="00D35758" w:rsidRDefault="00D35758">
                    <w:pPr>
                      <w:spacing w:after="0" w:line="240" w:lineRule="auto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205925"/>
    <w:multiLevelType w:val="multilevel"/>
    <w:tmpl w:val="BF205925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455" w:hanging="37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800" w:hanging="2160"/>
      </w:p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3829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462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34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06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78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50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22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94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665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15FC098F"/>
    <w:multiLevelType w:val="multilevel"/>
    <w:tmpl w:val="AB0EA80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4" w15:restartNumberingAfterBreak="0">
    <w:nsid w:val="1C3C6456"/>
    <w:multiLevelType w:val="hybridMultilevel"/>
    <w:tmpl w:val="560C86B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B5C20"/>
    <w:multiLevelType w:val="hybridMultilevel"/>
    <w:tmpl w:val="D5FC9E00"/>
    <w:lvl w:ilvl="0" w:tplc="43627BB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7A6C41"/>
    <w:multiLevelType w:val="multilevel"/>
    <w:tmpl w:val="934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1241"/>
    <w:multiLevelType w:val="multilevel"/>
    <w:tmpl w:val="6CF0A2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8" w15:restartNumberingAfterBreak="0">
    <w:nsid w:val="3A411DFA"/>
    <w:multiLevelType w:val="multilevel"/>
    <w:tmpl w:val="8686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FF05DF"/>
    <w:multiLevelType w:val="hybridMultilevel"/>
    <w:tmpl w:val="381CF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83AF9"/>
    <w:multiLevelType w:val="hybridMultilevel"/>
    <w:tmpl w:val="AD4A675C"/>
    <w:lvl w:ilvl="0" w:tplc="34BED0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891C2A"/>
    <w:multiLevelType w:val="multilevel"/>
    <w:tmpl w:val="568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E6D0DEE"/>
    <w:multiLevelType w:val="multilevel"/>
    <w:tmpl w:val="4F6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36884"/>
    <w:multiLevelType w:val="hybridMultilevel"/>
    <w:tmpl w:val="7BDAF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0"/>
  </w:num>
  <w:num w:numId="5">
    <w:abstractNumId w:val="3"/>
  </w:num>
  <w:num w:numId="6">
    <w:abstractNumId w:val="9"/>
  </w:num>
  <w:num w:numId="7">
    <w:abstractNumId w:val="5"/>
  </w:num>
  <w:num w:numId="8">
    <w:abstractNumId w:val="4"/>
  </w:num>
  <w:num w:numId="9">
    <w:abstractNumId w:val="7"/>
  </w:num>
  <w:num w:numId="10">
    <w:abstractNumId w:val="10"/>
  </w:num>
  <w:num w:numId="11">
    <w:abstractNumId w:val="14"/>
  </w:num>
  <w:num w:numId="12">
    <w:abstractNumId w:val="11"/>
  </w:num>
  <w:num w:numId="13">
    <w:abstractNumId w:val="1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BD4"/>
    <w:rsid w:val="00003B07"/>
    <w:rsid w:val="000125F5"/>
    <w:rsid w:val="000259A6"/>
    <w:rsid w:val="0005701D"/>
    <w:rsid w:val="000755DA"/>
    <w:rsid w:val="00077B18"/>
    <w:rsid w:val="00084634"/>
    <w:rsid w:val="000933EE"/>
    <w:rsid w:val="000A0267"/>
    <w:rsid w:val="000D2838"/>
    <w:rsid w:val="000E272D"/>
    <w:rsid w:val="000F1AD3"/>
    <w:rsid w:val="000F7D57"/>
    <w:rsid w:val="00100D6A"/>
    <w:rsid w:val="00100E03"/>
    <w:rsid w:val="00114BBD"/>
    <w:rsid w:val="001218F0"/>
    <w:rsid w:val="00124B7C"/>
    <w:rsid w:val="00127A22"/>
    <w:rsid w:val="00143BD4"/>
    <w:rsid w:val="001443A1"/>
    <w:rsid w:val="0015361A"/>
    <w:rsid w:val="0015758E"/>
    <w:rsid w:val="00172FFF"/>
    <w:rsid w:val="00183DA3"/>
    <w:rsid w:val="0018759C"/>
    <w:rsid w:val="001976C0"/>
    <w:rsid w:val="001B03CE"/>
    <w:rsid w:val="001B3E2A"/>
    <w:rsid w:val="001D6786"/>
    <w:rsid w:val="001E1775"/>
    <w:rsid w:val="001E2EC3"/>
    <w:rsid w:val="001E32CD"/>
    <w:rsid w:val="001E7934"/>
    <w:rsid w:val="00207056"/>
    <w:rsid w:val="0022691D"/>
    <w:rsid w:val="00235AB1"/>
    <w:rsid w:val="00240961"/>
    <w:rsid w:val="00250714"/>
    <w:rsid w:val="0029455D"/>
    <w:rsid w:val="002A030E"/>
    <w:rsid w:val="002A2023"/>
    <w:rsid w:val="002B0E4E"/>
    <w:rsid w:val="002C384D"/>
    <w:rsid w:val="002C5812"/>
    <w:rsid w:val="002C6108"/>
    <w:rsid w:val="002D17E6"/>
    <w:rsid w:val="002D4A7D"/>
    <w:rsid w:val="002D590A"/>
    <w:rsid w:val="002E028F"/>
    <w:rsid w:val="00327332"/>
    <w:rsid w:val="00330C4B"/>
    <w:rsid w:val="00334A4A"/>
    <w:rsid w:val="00337EE7"/>
    <w:rsid w:val="003444F7"/>
    <w:rsid w:val="00345B57"/>
    <w:rsid w:val="00346AEF"/>
    <w:rsid w:val="0035161E"/>
    <w:rsid w:val="00352B48"/>
    <w:rsid w:val="00367947"/>
    <w:rsid w:val="00382370"/>
    <w:rsid w:val="003912BF"/>
    <w:rsid w:val="00393C9D"/>
    <w:rsid w:val="00396028"/>
    <w:rsid w:val="003965D4"/>
    <w:rsid w:val="003A33EF"/>
    <w:rsid w:val="003A5637"/>
    <w:rsid w:val="003B5048"/>
    <w:rsid w:val="003C2F6D"/>
    <w:rsid w:val="003C7F66"/>
    <w:rsid w:val="003D1041"/>
    <w:rsid w:val="003D1683"/>
    <w:rsid w:val="003E371D"/>
    <w:rsid w:val="003F2A26"/>
    <w:rsid w:val="00400354"/>
    <w:rsid w:val="00403D12"/>
    <w:rsid w:val="00403E88"/>
    <w:rsid w:val="00414099"/>
    <w:rsid w:val="00431379"/>
    <w:rsid w:val="004513BD"/>
    <w:rsid w:val="00464EF3"/>
    <w:rsid w:val="0047417B"/>
    <w:rsid w:val="00480D4D"/>
    <w:rsid w:val="00480ED9"/>
    <w:rsid w:val="004838A8"/>
    <w:rsid w:val="00492B56"/>
    <w:rsid w:val="004A05B2"/>
    <w:rsid w:val="004A2401"/>
    <w:rsid w:val="004B060A"/>
    <w:rsid w:val="004D0285"/>
    <w:rsid w:val="00515280"/>
    <w:rsid w:val="005222A3"/>
    <w:rsid w:val="00532EC1"/>
    <w:rsid w:val="00535A48"/>
    <w:rsid w:val="00550907"/>
    <w:rsid w:val="00560B55"/>
    <w:rsid w:val="00561319"/>
    <w:rsid w:val="0056743C"/>
    <w:rsid w:val="00584DE5"/>
    <w:rsid w:val="00591BD5"/>
    <w:rsid w:val="00591C53"/>
    <w:rsid w:val="005A0506"/>
    <w:rsid w:val="005B1B1B"/>
    <w:rsid w:val="005B3914"/>
    <w:rsid w:val="005E1219"/>
    <w:rsid w:val="005F0F19"/>
    <w:rsid w:val="005F3B42"/>
    <w:rsid w:val="005F447E"/>
    <w:rsid w:val="005F74B7"/>
    <w:rsid w:val="00606F52"/>
    <w:rsid w:val="006153A4"/>
    <w:rsid w:val="00616EBF"/>
    <w:rsid w:val="00632622"/>
    <w:rsid w:val="0063642A"/>
    <w:rsid w:val="00643FA1"/>
    <w:rsid w:val="00647602"/>
    <w:rsid w:val="006505F6"/>
    <w:rsid w:val="00662F37"/>
    <w:rsid w:val="006660D7"/>
    <w:rsid w:val="00670D52"/>
    <w:rsid w:val="006826F9"/>
    <w:rsid w:val="0068649C"/>
    <w:rsid w:val="006A0F25"/>
    <w:rsid w:val="006A2C75"/>
    <w:rsid w:val="006A31F6"/>
    <w:rsid w:val="006A3E1C"/>
    <w:rsid w:val="006C7B18"/>
    <w:rsid w:val="006E4EBC"/>
    <w:rsid w:val="006F5992"/>
    <w:rsid w:val="006F7378"/>
    <w:rsid w:val="00714557"/>
    <w:rsid w:val="007420C6"/>
    <w:rsid w:val="007500AA"/>
    <w:rsid w:val="007646D2"/>
    <w:rsid w:val="00766BD8"/>
    <w:rsid w:val="00774817"/>
    <w:rsid w:val="007773D1"/>
    <w:rsid w:val="00784070"/>
    <w:rsid w:val="00786001"/>
    <w:rsid w:val="007968FD"/>
    <w:rsid w:val="007B40D3"/>
    <w:rsid w:val="007C52A8"/>
    <w:rsid w:val="007D69F4"/>
    <w:rsid w:val="007D6A75"/>
    <w:rsid w:val="00806E93"/>
    <w:rsid w:val="00811CD9"/>
    <w:rsid w:val="008156E2"/>
    <w:rsid w:val="00826C3D"/>
    <w:rsid w:val="008363BF"/>
    <w:rsid w:val="008438BD"/>
    <w:rsid w:val="00846D1E"/>
    <w:rsid w:val="00864059"/>
    <w:rsid w:val="00871082"/>
    <w:rsid w:val="008804A5"/>
    <w:rsid w:val="00893BA3"/>
    <w:rsid w:val="0089620D"/>
    <w:rsid w:val="008971D2"/>
    <w:rsid w:val="008B7AC7"/>
    <w:rsid w:val="008C3BE6"/>
    <w:rsid w:val="008C785B"/>
    <w:rsid w:val="008D2A77"/>
    <w:rsid w:val="008E31D6"/>
    <w:rsid w:val="008F0A37"/>
    <w:rsid w:val="008F2505"/>
    <w:rsid w:val="008F34B7"/>
    <w:rsid w:val="00911F00"/>
    <w:rsid w:val="009218E1"/>
    <w:rsid w:val="0093290B"/>
    <w:rsid w:val="00942FA8"/>
    <w:rsid w:val="0096103E"/>
    <w:rsid w:val="00962032"/>
    <w:rsid w:val="00971099"/>
    <w:rsid w:val="00980433"/>
    <w:rsid w:val="00982CFD"/>
    <w:rsid w:val="0099410E"/>
    <w:rsid w:val="009A3635"/>
    <w:rsid w:val="009B35BD"/>
    <w:rsid w:val="009D1B48"/>
    <w:rsid w:val="009E52D4"/>
    <w:rsid w:val="009E6943"/>
    <w:rsid w:val="00A05019"/>
    <w:rsid w:val="00A157D6"/>
    <w:rsid w:val="00A36790"/>
    <w:rsid w:val="00A82DDA"/>
    <w:rsid w:val="00A9387B"/>
    <w:rsid w:val="00AA19C5"/>
    <w:rsid w:val="00AB4DE9"/>
    <w:rsid w:val="00AC0AB7"/>
    <w:rsid w:val="00AC1634"/>
    <w:rsid w:val="00AC6E57"/>
    <w:rsid w:val="00AD5133"/>
    <w:rsid w:val="00AD5A7C"/>
    <w:rsid w:val="00B225F5"/>
    <w:rsid w:val="00B233D3"/>
    <w:rsid w:val="00B35112"/>
    <w:rsid w:val="00B47812"/>
    <w:rsid w:val="00B63A65"/>
    <w:rsid w:val="00B82A1F"/>
    <w:rsid w:val="00B84C21"/>
    <w:rsid w:val="00B94D1D"/>
    <w:rsid w:val="00BA0CF8"/>
    <w:rsid w:val="00BB700C"/>
    <w:rsid w:val="00BD5B6C"/>
    <w:rsid w:val="00BD6D6A"/>
    <w:rsid w:val="00BE3382"/>
    <w:rsid w:val="00BE7B06"/>
    <w:rsid w:val="00BF6388"/>
    <w:rsid w:val="00BF73A6"/>
    <w:rsid w:val="00C36605"/>
    <w:rsid w:val="00C42B02"/>
    <w:rsid w:val="00C503E3"/>
    <w:rsid w:val="00C53DEC"/>
    <w:rsid w:val="00CA02BB"/>
    <w:rsid w:val="00CB6D67"/>
    <w:rsid w:val="00CC4897"/>
    <w:rsid w:val="00CD67F7"/>
    <w:rsid w:val="00CE467E"/>
    <w:rsid w:val="00CE5BBC"/>
    <w:rsid w:val="00CF1855"/>
    <w:rsid w:val="00D079C8"/>
    <w:rsid w:val="00D07C38"/>
    <w:rsid w:val="00D16A39"/>
    <w:rsid w:val="00D313C5"/>
    <w:rsid w:val="00D35758"/>
    <w:rsid w:val="00D405F7"/>
    <w:rsid w:val="00D55991"/>
    <w:rsid w:val="00D65313"/>
    <w:rsid w:val="00D71430"/>
    <w:rsid w:val="00D732D5"/>
    <w:rsid w:val="00D80CC3"/>
    <w:rsid w:val="00D81EF3"/>
    <w:rsid w:val="00DE0610"/>
    <w:rsid w:val="00DF7FAF"/>
    <w:rsid w:val="00E0633E"/>
    <w:rsid w:val="00E1358C"/>
    <w:rsid w:val="00E244D0"/>
    <w:rsid w:val="00E34DAE"/>
    <w:rsid w:val="00E35546"/>
    <w:rsid w:val="00E35A58"/>
    <w:rsid w:val="00E55A89"/>
    <w:rsid w:val="00E64BB2"/>
    <w:rsid w:val="00E76358"/>
    <w:rsid w:val="00E76B81"/>
    <w:rsid w:val="00E76D9E"/>
    <w:rsid w:val="00E8082D"/>
    <w:rsid w:val="00EB1C63"/>
    <w:rsid w:val="00EC7CFD"/>
    <w:rsid w:val="00ED22C6"/>
    <w:rsid w:val="00ED3DEF"/>
    <w:rsid w:val="00ED4E80"/>
    <w:rsid w:val="00ED6F65"/>
    <w:rsid w:val="00EE1992"/>
    <w:rsid w:val="00F120CC"/>
    <w:rsid w:val="00F179B3"/>
    <w:rsid w:val="00F222FD"/>
    <w:rsid w:val="00F254FF"/>
    <w:rsid w:val="00F34FE6"/>
    <w:rsid w:val="00F42D6E"/>
    <w:rsid w:val="00F45A16"/>
    <w:rsid w:val="00F5619C"/>
    <w:rsid w:val="00F605EA"/>
    <w:rsid w:val="00FA7F48"/>
    <w:rsid w:val="00FE2D18"/>
    <w:rsid w:val="00FF18FC"/>
    <w:rsid w:val="00FF2341"/>
    <w:rsid w:val="00FF2397"/>
    <w:rsid w:val="304F6D0E"/>
    <w:rsid w:val="534A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4BECA5"/>
  <w15:docId w15:val="{7D4DAF13-9DB6-4822-AE0C-47384E9C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nhideWhenUsed="1" w:qFormat="1"/>
    <w:lsdException w:name="heading 3" w:semiHidden="1" w:uiPriority="9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able of figures" w:uiPriority="99" w:unhideWhenUsed="1"/>
    <w:lsdException w:name="Title" w:qFormat="1"/>
    <w:lsdException w:name="Default Paragraph Font" w:semiHidden="1" w:uiPriority="1" w:unhideWhenUsed="1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nhideWhenUsed/>
    <w:qFormat/>
    <w:pPr>
      <w:keepNext/>
      <w:keepLines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next w:val="Normal"/>
    <w:link w:val="TitleChar"/>
    <w:qFormat/>
    <w:pPr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5A16"/>
    <w:pPr>
      <w:tabs>
        <w:tab w:val="left" w:pos="440"/>
        <w:tab w:val="right" w:leader="dot" w:pos="9027"/>
      </w:tabs>
      <w:spacing w:after="100" w:line="360" w:lineRule="auto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table" w:styleId="LightGrid-Accent3">
    <w:name w:val="Light Grid Accent 3"/>
    <w:basedOn w:val="TableNormal1"/>
    <w:uiPriority w:val="62"/>
    <w:qFormat/>
    <w:rPr>
      <w:rFonts w:eastAsiaTheme="minorEastAsia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</w:tcPr>
    </w:tblStyle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tandard">
    <w:name w:val="Standard"/>
    <w:qFormat/>
    <w:pPr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customStyle="1" w:styleId="infoblue">
    <w:name w:val="infoblue"/>
    <w:basedOn w:val="Normal"/>
    <w:pPr>
      <w:suppressAutoHyphens/>
      <w:spacing w:before="100" w:after="100" w:line="100" w:lineRule="atLeast"/>
      <w:ind w:left="144"/>
    </w:pPr>
    <w:rPr>
      <w:rFonts w:ascii="Arial" w:eastAsia="Times New Roman" w:hAnsi="Arial" w:cs="Times New Roman"/>
      <w:i/>
      <w:iCs/>
      <w:color w:val="0000FF"/>
      <w:sz w:val="20"/>
      <w:szCs w:val="20"/>
      <w:lang w:eastAsia="zh-CN"/>
    </w:rPr>
  </w:style>
  <w:style w:type="table" w:customStyle="1" w:styleId="LightList1">
    <w:name w:val="Light List1"/>
    <w:basedOn w:val="TableNormal1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Body">
    <w:name w:val="Body"/>
    <w:basedOn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Kiu1">
    <w:name w:val="Kiểu1"/>
    <w:basedOn w:val="Heading2"/>
    <w:qFormat/>
    <w:pPr>
      <w:spacing w:before="360" w:after="80" w:line="240" w:lineRule="auto"/>
    </w:pPr>
    <w:rPr>
      <w:rFonts w:ascii="Times New Roman" w:eastAsiaTheme="minorEastAsia" w:hAnsi="Times New Roman" w:cstheme="minorBidi"/>
      <w:bCs w:val="0"/>
      <w:color w:val="auto"/>
      <w:sz w:val="28"/>
      <w:szCs w:val="36"/>
      <w:lang w:eastAsia="zh-CN"/>
    </w:rPr>
  </w:style>
  <w:style w:type="paragraph" w:customStyle="1" w:styleId="Kiu2">
    <w:name w:val="Kiểu2"/>
    <w:basedOn w:val="Heading1"/>
    <w:qFormat/>
    <w:pPr>
      <w:spacing w:before="480" w:after="120" w:line="240" w:lineRule="auto"/>
    </w:pPr>
    <w:rPr>
      <w:rFonts w:ascii="Times New Roman" w:eastAsia="Times New Roman" w:hAnsi="Times New Roman" w:cstheme="minorBidi"/>
      <w:b/>
      <w:color w:val="auto"/>
      <w:szCs w:val="48"/>
      <w:lang w:eastAsia="zh-CN"/>
    </w:rPr>
  </w:style>
  <w:style w:type="paragraph" w:customStyle="1" w:styleId="u1">
    <w:name w:val="đầu1"/>
    <w:basedOn w:val="Heading1"/>
    <w:link w:val="u1Char"/>
    <w:qFormat/>
    <w:pPr>
      <w:spacing w:before="480" w:after="120" w:line="240" w:lineRule="auto"/>
    </w:pPr>
    <w:rPr>
      <w:rFonts w:ascii="Times New Roman" w:eastAsiaTheme="minorEastAsia" w:hAnsi="Times New Roman"/>
      <w:b/>
      <w:szCs w:val="48"/>
      <w:lang w:eastAsia="zh-CN"/>
    </w:rPr>
  </w:style>
  <w:style w:type="character" w:customStyle="1" w:styleId="u1Char">
    <w:name w:val="đầu1 Char"/>
    <w:basedOn w:val="Heading1Char"/>
    <w:link w:val="u1"/>
    <w:rPr>
      <w:rFonts w:ascii="Times New Roman" w:eastAsiaTheme="minorEastAsia" w:hAnsi="Times New Roman" w:cstheme="majorBidi"/>
      <w:b/>
      <w:color w:val="2E74B5" w:themeColor="accent1" w:themeShade="BF"/>
      <w:sz w:val="32"/>
      <w:szCs w:val="48"/>
      <w:lang w:eastAsia="zh-CN"/>
    </w:rPr>
  </w:style>
  <w:style w:type="paragraph" w:customStyle="1" w:styleId="u3">
    <w:name w:val="đầu3"/>
    <w:basedOn w:val="Heading3"/>
    <w:link w:val="u3Char"/>
    <w:qFormat/>
    <w:pPr>
      <w:spacing w:before="280" w:after="80" w:line="240" w:lineRule="auto"/>
    </w:pPr>
    <w:rPr>
      <w:rFonts w:ascii="Times New Roman" w:eastAsiaTheme="minorEastAsia" w:hAnsi="Times New Roman" w:cstheme="minorBidi"/>
      <w:b/>
      <w:color w:val="auto"/>
      <w:sz w:val="28"/>
      <w:szCs w:val="28"/>
      <w:lang w:eastAsia="zh-CN"/>
    </w:rPr>
  </w:style>
  <w:style w:type="character" w:customStyle="1" w:styleId="u3Char">
    <w:name w:val="đầu3 Char"/>
    <w:basedOn w:val="DefaultParagraphFont"/>
    <w:link w:val="u3"/>
    <w:rPr>
      <w:rFonts w:ascii="Times New Roman" w:eastAsiaTheme="minorEastAsia" w:hAnsi="Times New Roman"/>
      <w:b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table" w:customStyle="1" w:styleId="Style54">
    <w:name w:val="_Style 54"/>
    <w:basedOn w:val="TableNormal1"/>
    <w:tblPr>
      <w:tblCellMar>
        <w:left w:w="108" w:type="dxa"/>
        <w:right w:w="108" w:type="dxa"/>
      </w:tblCellMar>
    </w:tblPr>
  </w:style>
  <w:style w:type="table" w:customStyle="1" w:styleId="Style55">
    <w:name w:val="_Style 55"/>
    <w:basedOn w:val="TableNormal1"/>
    <w:tblPr>
      <w:tblCellMar>
        <w:left w:w="108" w:type="dxa"/>
        <w:right w:w="108" w:type="dxa"/>
      </w:tblCellMar>
    </w:tblPr>
  </w:style>
  <w:style w:type="table" w:customStyle="1" w:styleId="Style56">
    <w:name w:val="_Style 56"/>
    <w:basedOn w:val="TableNormal1"/>
    <w:tblPr>
      <w:tblCellMar>
        <w:left w:w="108" w:type="dxa"/>
        <w:right w:w="108" w:type="dxa"/>
      </w:tblCellMar>
    </w:tblPr>
  </w:style>
  <w:style w:type="table" w:customStyle="1" w:styleId="Style57">
    <w:name w:val="_Style 57"/>
    <w:basedOn w:val="TableNormal1"/>
    <w:tblPr>
      <w:tblCellMar>
        <w:left w:w="108" w:type="dxa"/>
        <w:right w:w="108" w:type="dxa"/>
      </w:tblCellMar>
    </w:tblPr>
  </w:style>
  <w:style w:type="table" w:customStyle="1" w:styleId="Style58">
    <w:name w:val="_Style 58"/>
    <w:basedOn w:val="TableNormal1"/>
    <w:tblPr>
      <w:tblCellMar>
        <w:left w:w="108" w:type="dxa"/>
        <w:right w:w="108" w:type="dxa"/>
      </w:tblCellMar>
    </w:tblPr>
  </w:style>
  <w:style w:type="table" w:customStyle="1" w:styleId="Style59">
    <w:name w:val="_Style 59"/>
    <w:basedOn w:val="TableNormal1"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1"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1"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1"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1"/>
    <w:tblPr>
      <w:tblCellMar>
        <w:left w:w="115" w:type="dxa"/>
        <w:right w:w="115" w:type="dxa"/>
      </w:tblCellMar>
    </w:tblPr>
  </w:style>
  <w:style w:type="table" w:customStyle="1" w:styleId="Style64">
    <w:name w:val="_Style 64"/>
    <w:basedOn w:val="TableNormal1"/>
    <w:tblPr>
      <w:tblCellMar>
        <w:left w:w="115" w:type="dxa"/>
        <w:right w:w="115" w:type="dxa"/>
      </w:tblCellMar>
    </w:tblPr>
  </w:style>
  <w:style w:type="table" w:customStyle="1" w:styleId="Style65">
    <w:name w:val="_Style 65"/>
    <w:basedOn w:val="TableNormal1"/>
    <w:tblPr>
      <w:tblCellMar>
        <w:left w:w="115" w:type="dxa"/>
        <w:right w:w="115" w:type="dxa"/>
      </w:tblCellMar>
    </w:tblPr>
  </w:style>
  <w:style w:type="table" w:customStyle="1" w:styleId="Style66">
    <w:name w:val="_Style 66"/>
    <w:basedOn w:val="TableNormal1"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1"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1"/>
    <w:tblPr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F45A1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9620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90A"/>
    <w:rPr>
      <w:b/>
      <w:bCs/>
    </w:rPr>
  </w:style>
  <w:style w:type="table" w:customStyle="1" w:styleId="TableGrid5">
    <w:name w:val="Table Grid5"/>
    <w:basedOn w:val="TableNormal"/>
    <w:next w:val="TableGrid"/>
    <w:uiPriority w:val="39"/>
    <w:rsid w:val="002D590A"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uyndq@duytan.edu.vn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JyKhZKPe9pqApHwj/RC9keWDA==">CgMxLjAaHwoBMBIaChgICVIUChJ0YWJsZS5idWgzYTJkeno0b28aHwoBMRIaChgICVIUChJ0YWJsZS40N25uN2I4amVrdWUaHwoBMhIaChgICVIUChJ0YWJsZS5laXU4MjYzMG1keDQaHwoBMxIaChgICVIUChJ0YWJsZS41d3hncXhiamV6MDkyCGguZ2pkZ3hzMgloLjMwajB6bGwyCWguMWZvYjl0ZTIKaWQuMmV0OTJwMDIKaWQuM3pueXNoNzIIaC50eWpjd3QyCWguM2R5NnZrbTIJaC4xdDNoNXNmMgloLjRkMzRvZzgyCWguMnM4ZXlvMTIJaC4xN2RwOHZ1MgloLjNyZGNyam4yDmguMzVnYXF6bnQxbDE1Mg5oLjRqZWsycGQ0dG1hdTIOaC5qY21lZGw3ZDVvdHMyDmguYTUxNjZndnRjYmMyMgloLjI2aW4xcmcyCGgubG54Yno5MgloLjM1bmt1bjIyCWguMWtzdjR1djIJaC40NHNpbmlvMgloLjJqeHN4cWgyCGguejMzN3lhMgloLjNqMnFxbTMyCWguMXk4MTB0dzIJaC40aTdvamhwMgloLjJ4Y3l0cGkyCWguMWNpOTN4YjIJaC4zd2h3bWw0MgloLjNhczRwb2oyCWguMXB4ZXp3YzIJaC40OXgyaWs1MgloLjJwMmNzcnkyDmgucjFpY2h2d3VseHY0Mg5oLnQ0b2RjZmY1a2ducjIJaC4xcHhlendjMgloLjQ5eDJpazUyCWguMnAyY3NyeTIJaC4xcHhlendjMgloLjQ5eDJpazUyCWguMnAyY3NyeTIJaC4xcHhlendjMgloLjQ5eDJpazUyCWguMnAyY3NyeTIJaC4xcHhlendjMgloLjQ5eDJpazUyCWguMnAyY3NyeTIJaC4xcHhlendjMgloLjQ5eDJpazUyCWguMnAyY3NyeTgAciExUDNwZkRhX3lOSnhqeE55YXBNbE5JeVZlY3lDUGFweXE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07EF8E7-2AC3-4765-97D8-F87855F90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720</Words>
  <Characters>4108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Introduction</vt:lpstr>
      <vt:lpstr>    1. Introduction</vt:lpstr>
      <vt:lpstr>        1.1 Purpose</vt:lpstr>
      <vt:lpstr>        1.2 Scope</vt:lpstr>
      <vt:lpstr>        1.3 Definitions, Acronyms, and Abbreviations</vt:lpstr>
      <vt:lpstr>        1.4 References</vt:lpstr>
      <vt:lpstr>List of User Interface</vt:lpstr>
      <vt:lpstr>Describe User Interface</vt:lpstr>
      <vt:lpstr>    UI-01: Login</vt:lpstr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Van Khoa</dc:creator>
  <cp:lastModifiedBy>Lê Thông</cp:lastModifiedBy>
  <cp:revision>233</cp:revision>
  <dcterms:created xsi:type="dcterms:W3CDTF">2022-04-05T06:43:00Z</dcterms:created>
  <dcterms:modified xsi:type="dcterms:W3CDTF">2026-05-04T17:38:00Z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94A19F056D324373BC5E9B5A71450AE6_12</vt:lpwstr>
  </property>
</Properties>
</file>